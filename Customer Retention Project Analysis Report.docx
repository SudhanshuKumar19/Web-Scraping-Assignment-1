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spacing w:before="3"/>
        <w:rPr>
          <w:rFonts w:ascii="Times New Roman"/>
          <w:sz w:val="16"/>
        </w:rPr>
      </w:pPr>
    </w:p>
    <w:p>
      <w:pPr>
        <w:pStyle w:val="6"/>
        <w:ind w:left="3144"/>
        <w:rPr>
          <w:rFonts w:ascii="Times New Roman"/>
          <w:sz w:val="20"/>
        </w:rPr>
      </w:pPr>
      <w:r>
        <w:rPr>
          <w:rFonts w:ascii="Times New Roman"/>
          <w:sz w:val="20"/>
        </w:rPr>
        <w:drawing>
          <wp:inline distT="0" distB="0" distL="0" distR="0">
            <wp:extent cx="1934210" cy="36258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934303" cy="362711"/>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4"/>
        <w:rPr>
          <w:rFonts w:ascii="Times New Roman"/>
          <w:sz w:val="23"/>
        </w:rPr>
      </w:pPr>
      <w:r>
        <w:pict>
          <v:group id="_x0000_s1026" o:spid="_x0000_s1026" o:spt="203" style="position:absolute;left:0pt;margin-left:125pt;margin-top:15.4pt;height:35.1pt;width:381.5pt;mso-position-horizontal-relative:page;mso-wrap-distance-bottom:0pt;mso-wrap-distance-top:0pt;z-index:-251653120;mso-width-relative:page;mso-height-relative:page;" coordorigin="2501,308" coordsize="7630,702">
            <o:lock v:ext="edit"/>
            <v:shape id="_x0000_s1027" o:spid="_x0000_s1027" o:spt="75" type="#_x0000_t75" style="position:absolute;left:2500;top:308;height:702;width:7630;" filled="f" stroked="f" coordsize="21600,21600">
              <v:path/>
              <v:fill on="f" focussize="0,0"/>
              <v:stroke on="f"/>
              <v:imagedata r:id="rId7" o:title=""/>
              <o:lock v:ext="edit" aspectratio="t"/>
            </v:shape>
            <v:shape id="_x0000_s1028" o:spid="_x0000_s1028" o:spt="202" type="#_x0000_t202" style="position:absolute;left:2500;top:308;height:702;width:7630;" filled="f" stroked="f" coordsize="21600,21600">
              <v:path/>
              <v:fill on="f" focussize="0,0"/>
              <v:stroke on="f" joinstyle="miter"/>
              <v:imagedata o:title=""/>
              <o:lock v:ext="edit"/>
              <v:textbox inset="0mm,0mm,0mm,0mm">
                <w:txbxContent>
                  <w:p>
                    <w:pPr>
                      <w:spacing w:before="88"/>
                      <w:ind w:left="125" w:right="0" w:firstLine="0"/>
                      <w:jc w:val="left"/>
                      <w:rPr>
                        <w:rFonts w:ascii="Times New Roman"/>
                        <w:b/>
                        <w:sz w:val="48"/>
                      </w:rPr>
                    </w:pPr>
                    <w:r>
                      <w:rPr>
                        <w:rFonts w:ascii="Times New Roman"/>
                        <w:b/>
                        <w:color w:val="33463B"/>
                        <w:w w:val="125"/>
                        <w:sz w:val="48"/>
                      </w:rPr>
                      <w:t>Customer Retention</w:t>
                    </w:r>
                    <w:r>
                      <w:rPr>
                        <w:rFonts w:ascii="Times New Roman"/>
                        <w:b/>
                        <w:color w:val="33463B"/>
                        <w:spacing w:val="-116"/>
                        <w:w w:val="125"/>
                        <w:sz w:val="48"/>
                      </w:rPr>
                      <w:t xml:space="preserve"> </w:t>
                    </w:r>
                    <w:r>
                      <w:rPr>
                        <w:rFonts w:ascii="Times New Roman"/>
                        <w:b/>
                        <w:color w:val="33463B"/>
                        <w:w w:val="125"/>
                        <w:sz w:val="48"/>
                      </w:rPr>
                      <w:t>Analysis</w:t>
                    </w:r>
                  </w:p>
                </w:txbxContent>
              </v:textbox>
            </v:shape>
            <w10:wrap type="topAndBottom"/>
          </v:group>
        </w:pict>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2"/>
        <w:rPr>
          <w:rFonts w:ascii="Times New Roman"/>
          <w:sz w:val="22"/>
        </w:rPr>
      </w:pPr>
    </w:p>
    <w:p>
      <w:pPr>
        <w:spacing w:before="106" w:line="261" w:lineRule="auto"/>
        <w:ind w:left="744" w:right="378" w:firstLine="0"/>
        <w:jc w:val="center"/>
        <w:rPr>
          <w:rFonts w:ascii="Agency FB"/>
          <w:b/>
          <w:sz w:val="48"/>
        </w:rPr>
      </w:pPr>
      <w:r>
        <w:rPr>
          <w:rFonts w:ascii="Agency FB"/>
          <w:b/>
          <w:w w:val="110"/>
          <w:sz w:val="48"/>
          <w:shd w:val="clear" w:color="auto" w:fill="FFFF00"/>
        </w:rPr>
        <w:t>E-retail</w:t>
      </w:r>
      <w:r>
        <w:rPr>
          <w:rFonts w:ascii="Agency FB"/>
          <w:b/>
          <w:spacing w:val="-26"/>
          <w:w w:val="110"/>
          <w:sz w:val="48"/>
          <w:shd w:val="clear" w:color="auto" w:fill="FFFF00"/>
        </w:rPr>
        <w:t xml:space="preserve"> </w:t>
      </w:r>
      <w:r>
        <w:rPr>
          <w:rFonts w:ascii="Agency FB"/>
          <w:b/>
          <w:w w:val="110"/>
          <w:sz w:val="48"/>
          <w:shd w:val="clear" w:color="auto" w:fill="FFFF00"/>
        </w:rPr>
        <w:t>factors</w:t>
      </w:r>
      <w:r>
        <w:rPr>
          <w:rFonts w:ascii="Agency FB"/>
          <w:b/>
          <w:spacing w:val="-26"/>
          <w:w w:val="110"/>
          <w:sz w:val="48"/>
          <w:shd w:val="clear" w:color="auto" w:fill="FFFF00"/>
        </w:rPr>
        <w:t xml:space="preserve"> </w:t>
      </w:r>
      <w:r>
        <w:rPr>
          <w:rFonts w:ascii="Agency FB"/>
          <w:b/>
          <w:w w:val="110"/>
          <w:sz w:val="48"/>
          <w:shd w:val="clear" w:color="auto" w:fill="FFFF00"/>
        </w:rPr>
        <w:t>for</w:t>
      </w:r>
      <w:r>
        <w:rPr>
          <w:rFonts w:ascii="Agency FB"/>
          <w:b/>
          <w:spacing w:val="-25"/>
          <w:w w:val="110"/>
          <w:sz w:val="48"/>
          <w:shd w:val="clear" w:color="auto" w:fill="FFFF00"/>
        </w:rPr>
        <w:t xml:space="preserve"> </w:t>
      </w:r>
      <w:r>
        <w:rPr>
          <w:rFonts w:ascii="Agency FB"/>
          <w:b/>
          <w:w w:val="110"/>
          <w:sz w:val="48"/>
          <w:shd w:val="clear" w:color="auto" w:fill="FFFF00"/>
        </w:rPr>
        <w:t>customer</w:t>
      </w:r>
      <w:r>
        <w:rPr>
          <w:rFonts w:ascii="Agency FB"/>
          <w:b/>
          <w:spacing w:val="-27"/>
          <w:w w:val="110"/>
          <w:sz w:val="48"/>
          <w:shd w:val="clear" w:color="auto" w:fill="FFFF00"/>
        </w:rPr>
        <w:t xml:space="preserve"> </w:t>
      </w:r>
      <w:r>
        <w:rPr>
          <w:rFonts w:ascii="Agency FB"/>
          <w:b/>
          <w:w w:val="110"/>
          <w:sz w:val="48"/>
          <w:shd w:val="clear" w:color="auto" w:fill="FFFF00"/>
        </w:rPr>
        <w:t>activation</w:t>
      </w:r>
      <w:r>
        <w:rPr>
          <w:rFonts w:ascii="Agency FB"/>
          <w:b/>
          <w:spacing w:val="-26"/>
          <w:w w:val="110"/>
          <w:sz w:val="48"/>
          <w:shd w:val="clear" w:color="auto" w:fill="FFFF00"/>
        </w:rPr>
        <w:t xml:space="preserve"> </w:t>
      </w:r>
      <w:r>
        <w:rPr>
          <w:rFonts w:ascii="Agency FB"/>
          <w:b/>
          <w:w w:val="110"/>
          <w:sz w:val="48"/>
          <w:shd w:val="clear" w:color="auto" w:fill="FFFF00"/>
        </w:rPr>
        <w:t>and</w:t>
      </w:r>
      <w:r>
        <w:rPr>
          <w:rFonts w:ascii="Agency FB"/>
          <w:b/>
          <w:spacing w:val="-26"/>
          <w:w w:val="110"/>
          <w:sz w:val="48"/>
          <w:shd w:val="clear" w:color="auto" w:fill="FFFF00"/>
        </w:rPr>
        <w:t xml:space="preserve"> </w:t>
      </w:r>
      <w:r>
        <w:rPr>
          <w:rFonts w:ascii="Agency FB"/>
          <w:b/>
          <w:w w:val="110"/>
          <w:sz w:val="48"/>
          <w:shd w:val="clear" w:color="auto" w:fill="FFFF00"/>
        </w:rPr>
        <w:t>retention:</w:t>
      </w:r>
      <w:r>
        <w:rPr>
          <w:rFonts w:ascii="Agency FB"/>
          <w:b/>
          <w:spacing w:val="-26"/>
          <w:w w:val="110"/>
          <w:sz w:val="48"/>
          <w:shd w:val="clear" w:color="auto" w:fill="FFFF00"/>
        </w:rPr>
        <w:t xml:space="preserve"> </w:t>
      </w:r>
      <w:r>
        <w:rPr>
          <w:rFonts w:ascii="Agency FB"/>
          <w:b/>
          <w:w w:val="110"/>
          <w:sz w:val="48"/>
          <w:shd w:val="clear" w:color="auto" w:fill="FFFF00"/>
        </w:rPr>
        <w:t>A</w:t>
      </w:r>
      <w:r>
        <w:rPr>
          <w:rFonts w:ascii="Agency FB"/>
          <w:b/>
          <w:spacing w:val="-26"/>
          <w:w w:val="110"/>
          <w:sz w:val="48"/>
          <w:shd w:val="clear" w:color="auto" w:fill="FFFF00"/>
        </w:rPr>
        <w:t xml:space="preserve"> </w:t>
      </w:r>
      <w:r>
        <w:rPr>
          <w:rFonts w:ascii="Agency FB"/>
          <w:b/>
          <w:w w:val="110"/>
          <w:sz w:val="48"/>
          <w:shd w:val="clear" w:color="auto" w:fill="FFFF00"/>
        </w:rPr>
        <w:t>case</w:t>
      </w:r>
      <w:r>
        <w:rPr>
          <w:rFonts w:ascii="Agency FB"/>
          <w:b/>
          <w:w w:val="110"/>
          <w:sz w:val="48"/>
        </w:rPr>
        <w:t xml:space="preserve"> </w:t>
      </w:r>
      <w:r>
        <w:rPr>
          <w:rFonts w:ascii="Agency FB"/>
          <w:b/>
          <w:w w:val="110"/>
          <w:sz w:val="48"/>
          <w:shd w:val="clear" w:color="auto" w:fill="FFFF00"/>
        </w:rPr>
        <w:t>study from Indian e-commerce</w:t>
      </w:r>
      <w:r>
        <w:rPr>
          <w:rFonts w:ascii="Agency FB"/>
          <w:b/>
          <w:spacing w:val="-48"/>
          <w:w w:val="110"/>
          <w:sz w:val="48"/>
          <w:shd w:val="clear" w:color="auto" w:fill="FFFF00"/>
        </w:rPr>
        <w:t xml:space="preserve"> </w:t>
      </w:r>
      <w:r>
        <w:rPr>
          <w:rFonts w:ascii="Agency FB"/>
          <w:b/>
          <w:w w:val="110"/>
          <w:sz w:val="48"/>
          <w:shd w:val="clear" w:color="auto" w:fill="FFFF00"/>
        </w:rPr>
        <w:t>customers</w:t>
      </w: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spacing w:before="374"/>
        <w:ind w:right="373" w:firstLine="4402" w:firstLineChars="1100"/>
        <w:jc w:val="both"/>
        <w:rPr>
          <w:rFonts w:ascii="Calibri"/>
          <w:b/>
          <w:sz w:val="40"/>
        </w:rPr>
      </w:pPr>
      <w:r>
        <w:rPr>
          <w:rFonts w:ascii="Calibri"/>
          <w:b/>
          <w:sz w:val="40"/>
        </w:rPr>
        <w:t>Submitted by:</w:t>
      </w:r>
    </w:p>
    <w:p>
      <w:pPr>
        <w:pStyle w:val="6"/>
        <w:spacing w:before="11"/>
        <w:rPr>
          <w:rFonts w:ascii="Calibri"/>
          <w:b/>
          <w:sz w:val="24"/>
        </w:rPr>
      </w:pPr>
    </w:p>
    <w:p>
      <w:pPr>
        <w:spacing w:after="0"/>
        <w:rPr>
          <w:rFonts w:ascii="Calibri"/>
          <w:sz w:val="24"/>
        </w:rPr>
        <w:sectPr>
          <w:type w:val="continuous"/>
          <w:pgSz w:w="11910" w:h="16840"/>
          <w:pgMar w:top="158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r>
        <w:pict>
          <v:group id="_x0000_s1029" o:spid="_x0000_s1029" o:spt="203" style="position:absolute;left:0pt;margin-left:222.85pt;margin-top:9.3pt;height:35.55pt;width:165pt;mso-position-horizontal-relative:page;mso-wrap-distance-bottom:0pt;mso-wrap-distance-top:0pt;z-index:-251652096;mso-width-relative:page;mso-height-relative:page;" coordorigin="4998,343" coordsize="2624,530">
            <o:lock v:ext="edit" aspectratio="f"/>
            <v:shape id="_x0000_s1030" o:spid="_x0000_s1030" o:spt="75" type="#_x0000_t75" style="position:absolute;left:4998;top:343;height:530;width:2624;" filled="f" o:preferrelative="t" stroked="f" coordsize="21600,21600">
              <v:path/>
              <v:fill on="f" focussize="0,0"/>
              <v:stroke on="f"/>
              <v:imagedata r:id="rId8" o:title=""/>
              <o:lock v:ext="edit" aspectratio="t"/>
            </v:shape>
            <v:shape id="_x0000_s1031" o:spid="_x0000_s1031" o:spt="202" type="#_x0000_t202" style="position:absolute;left:4998;top:343;height:530;width:2624;" filled="f" stroked="f" coordsize="21600,21600">
              <v:path/>
              <v:fill on="f" focussize="0,0"/>
              <v:stroke on="f"/>
              <v:imagedata o:title=""/>
              <o:lock v:ext="edit" aspectratio="f"/>
              <v:textbox inset="0mm,0mm,0mm,0mm">
                <w:txbxContent>
                  <w:p>
                    <w:pPr>
                      <w:spacing w:before="30"/>
                      <w:ind w:right="0"/>
                      <w:jc w:val="left"/>
                      <w:rPr>
                        <w:rFonts w:hint="default" w:ascii="Times New Roman"/>
                        <w:b/>
                        <w:sz w:val="40"/>
                        <w:lang w:val="en-US"/>
                      </w:rPr>
                    </w:pPr>
                    <w:r>
                      <w:rPr>
                        <w:rFonts w:hint="default" w:ascii="Times New Roman"/>
                        <w:b/>
                        <w:sz w:val="40"/>
                        <w:lang w:val="en-US"/>
                      </w:rPr>
                      <w:t>Sudhanshu Kumar</w:t>
                    </w:r>
                  </w:p>
                </w:txbxContent>
              </v:textbox>
            </v:shape>
            <w10:wrap type="topAndBottom"/>
          </v:group>
        </w:pict>
      </w:r>
      <w:r>
        <w:rPr>
          <w:rFonts w:hint="default" w:ascii="Calibri"/>
          <w:sz w:val="24"/>
          <w:lang w:val="en-US"/>
        </w:rPr>
        <w:t xml:space="preserve"> </w:t>
      </w:r>
    </w:p>
    <w:p>
      <w:pPr>
        <w:pStyle w:val="6"/>
        <w:rPr>
          <w:rFonts w:ascii="Calibri"/>
          <w:b/>
          <w:sz w:val="20"/>
        </w:rPr>
      </w:pPr>
    </w:p>
    <w:p>
      <w:pPr>
        <w:pStyle w:val="6"/>
        <w:rPr>
          <w:rFonts w:ascii="Calibri"/>
          <w:b/>
          <w:sz w:val="20"/>
        </w:rPr>
      </w:pPr>
    </w:p>
    <w:p>
      <w:pPr>
        <w:pStyle w:val="6"/>
        <w:spacing w:before="3"/>
        <w:rPr>
          <w:rFonts w:ascii="Calibri"/>
          <w:b/>
          <w:sz w:val="19"/>
        </w:rPr>
      </w:pPr>
    </w:p>
    <w:p>
      <w:pPr>
        <w:pStyle w:val="6"/>
        <w:ind w:left="3661"/>
        <w:rPr>
          <w:rFonts w:ascii="Calibri"/>
          <w:sz w:val="20"/>
        </w:rPr>
      </w:pPr>
      <w:r>
        <w:rPr>
          <w:rFonts w:ascii="Calibri"/>
          <w:sz w:val="20"/>
        </w:rPr>
        <w:pict>
          <v:group id="_x0000_s1032" o:spid="_x0000_s1032" o:spt="203" style="height:31.45pt;width:211.2pt;" coordsize="4224,629">
            <o:lock v:ext="edit"/>
            <v:shape id="_x0000_s1033" o:spid="_x0000_s1033" o:spt="75" type="#_x0000_t75" style="position:absolute;left:0;top:0;height:629;width:4224;" filled="f" stroked="f" coordsize="21600,21600">
              <v:path/>
              <v:fill on="f" focussize="0,0"/>
              <v:stroke on="f"/>
              <v:imagedata r:id="rId9" o:title=""/>
              <o:lock v:ext="edit" aspectratio="t"/>
            </v:shape>
            <v:shape id="_x0000_s1034" o:spid="_x0000_s1034" o:spt="202" type="#_x0000_t202" style="position:absolute;left:0;top:0;height:629;width:4224;" filled="f" stroked="f" coordsize="21600,21600">
              <v:path/>
              <v:fill on="f" focussize="0,0"/>
              <v:stroke on="f" joinstyle="miter"/>
              <v:imagedata o:title=""/>
              <o:lock v:ext="edit"/>
              <v:textbox inset="0mm,0mm,0mm,0mm">
                <w:txbxContent>
                  <w:p>
                    <w:pPr>
                      <w:spacing w:before="92"/>
                      <w:ind w:left="119" w:right="0" w:firstLine="0"/>
                      <w:jc w:val="left"/>
                      <w:rPr>
                        <w:rFonts w:ascii="Times New Roman"/>
                        <w:b/>
                        <w:sz w:val="44"/>
                      </w:rPr>
                    </w:pPr>
                    <w:r>
                      <w:rPr>
                        <w:rFonts w:ascii="Times New Roman"/>
                        <w:b/>
                        <w:w w:val="85"/>
                        <w:sz w:val="44"/>
                      </w:rPr>
                      <w:t>ACKNOWLEDGMENT</w:t>
                    </w:r>
                  </w:p>
                </w:txbxContent>
              </v:textbox>
            </v:shape>
            <w10:wrap type="none"/>
            <w10:anchorlock/>
          </v:group>
        </w:pict>
      </w:r>
    </w:p>
    <w:p>
      <w:pPr>
        <w:pStyle w:val="6"/>
        <w:spacing w:before="10"/>
        <w:rPr>
          <w:rFonts w:ascii="Calibri"/>
          <w:b/>
          <w:sz w:val="21"/>
        </w:rPr>
      </w:pPr>
    </w:p>
    <w:p>
      <w:pPr>
        <w:pStyle w:val="3"/>
        <w:spacing w:before="39" w:line="259" w:lineRule="auto"/>
        <w:ind w:left="592" w:right="216" w:firstLine="0"/>
      </w:pPr>
      <w:r>
        <w:t xml:space="preserve">I would like to thanks to </w:t>
      </w:r>
      <w:r>
        <w:rPr>
          <w:b/>
          <w:shd w:val="clear" w:color="auto" w:fill="FFFF00"/>
        </w:rPr>
        <w:t>Flip Robo Technologies</w:t>
      </w:r>
      <w:r>
        <w:rPr>
          <w:b/>
        </w:rPr>
        <w:t xml:space="preserve"> </w:t>
      </w:r>
      <w:r>
        <w:t xml:space="preserve">to give me a wonderful opportunity. This project is given by my </w:t>
      </w:r>
      <w:r>
        <w:rPr>
          <w:b/>
          <w:shd w:val="clear" w:color="auto" w:fill="00FFFF"/>
        </w:rPr>
        <w:t>SME Mr. Shubham Yadav</w:t>
      </w:r>
      <w:r>
        <w:t>. I have referred below resources that helped and guided me in completion of this project as below:-</w:t>
      </w:r>
    </w:p>
    <w:p>
      <w:pPr>
        <w:pStyle w:val="8"/>
        <w:numPr>
          <w:ilvl w:val="0"/>
          <w:numId w:val="1"/>
        </w:numPr>
        <w:tabs>
          <w:tab w:val="left" w:pos="1313"/>
          <w:tab w:val="left" w:pos="1314"/>
        </w:tabs>
        <w:spacing w:before="159" w:after="0" w:line="240" w:lineRule="auto"/>
        <w:ind w:left="1313" w:right="0" w:hanging="361"/>
        <w:jc w:val="left"/>
        <w:rPr>
          <w:rFonts w:ascii="Symbol" w:hAnsi="Symbol"/>
          <w:sz w:val="30"/>
        </w:rPr>
      </w:pPr>
      <w:r>
        <w:rPr>
          <w:rFonts w:ascii="Calibri" w:hAnsi="Calibri"/>
          <w:sz w:val="30"/>
        </w:rPr>
        <w:t>Towardsscience.com</w:t>
      </w:r>
    </w:p>
    <w:p>
      <w:pPr>
        <w:pStyle w:val="8"/>
        <w:numPr>
          <w:ilvl w:val="0"/>
          <w:numId w:val="1"/>
        </w:numPr>
        <w:tabs>
          <w:tab w:val="left" w:pos="1313"/>
          <w:tab w:val="left" w:pos="1314"/>
        </w:tabs>
        <w:spacing w:before="31" w:after="0" w:line="240" w:lineRule="auto"/>
        <w:ind w:left="1313" w:right="0" w:hanging="361"/>
        <w:jc w:val="left"/>
        <w:rPr>
          <w:rFonts w:ascii="Symbol" w:hAnsi="Symbol"/>
          <w:sz w:val="30"/>
        </w:rPr>
      </w:pPr>
      <w:r>
        <w:rPr>
          <w:rFonts w:ascii="Calibri" w:hAnsi="Calibri"/>
          <w:sz w:val="30"/>
        </w:rPr>
        <w:t>Scikit-learn.org</w:t>
      </w:r>
    </w:p>
    <w:p>
      <w:pPr>
        <w:pStyle w:val="8"/>
        <w:numPr>
          <w:ilvl w:val="0"/>
          <w:numId w:val="1"/>
        </w:numPr>
        <w:tabs>
          <w:tab w:val="left" w:pos="1313"/>
          <w:tab w:val="left" w:pos="1314"/>
        </w:tabs>
        <w:spacing w:before="28" w:after="0" w:line="240" w:lineRule="auto"/>
        <w:ind w:left="1313" w:right="0" w:hanging="361"/>
        <w:jc w:val="left"/>
        <w:rPr>
          <w:rFonts w:ascii="Symbol" w:hAnsi="Symbol"/>
          <w:sz w:val="30"/>
        </w:rPr>
      </w:pPr>
      <w:r>
        <w:rPr>
          <w:rFonts w:ascii="Calibri" w:hAnsi="Calibri"/>
          <w:sz w:val="30"/>
        </w:rPr>
        <w:t>Kaggle.com</w:t>
      </w:r>
    </w:p>
    <w:p>
      <w:pPr>
        <w:pStyle w:val="8"/>
        <w:numPr>
          <w:ilvl w:val="0"/>
          <w:numId w:val="1"/>
        </w:numPr>
        <w:tabs>
          <w:tab w:val="left" w:pos="1313"/>
          <w:tab w:val="left" w:pos="1314"/>
        </w:tabs>
        <w:spacing w:before="28" w:after="0" w:line="240" w:lineRule="auto"/>
        <w:ind w:left="1313" w:right="0" w:hanging="361"/>
        <w:jc w:val="left"/>
        <w:rPr>
          <w:rFonts w:ascii="Symbol" w:hAnsi="Symbol"/>
          <w:sz w:val="30"/>
        </w:rPr>
      </w:pPr>
      <w:r>
        <w:pict>
          <v:group id="_x0000_s1035" o:spid="_x0000_s1035" o:spt="203" style="position:absolute;left:0pt;margin-left:36.35pt;margin-top:26.6pt;height:100.1pt;width:185.05pt;mso-position-horizontal-relative:page;mso-wrap-distance-bottom:0pt;mso-wrap-distance-top:0pt;z-index:-251651072;mso-width-relative:page;mso-height-relative:page;" coordorigin="727,533" coordsize="3701,2002">
            <o:lock v:ext="edit"/>
            <v:shape id="_x0000_s1036" o:spid="_x0000_s1036" o:spt="75" type="#_x0000_t75" style="position:absolute;left:792;top:532;height:980;width:905;" filled="f" stroked="f" coordsize="21600,21600">
              <v:path/>
              <v:fill on="f" focussize="0,0"/>
              <v:stroke on="f"/>
              <v:imagedata r:id="rId10" o:title=""/>
              <o:lock v:ext="edit" aspectratio="t"/>
            </v:shape>
            <v:shape id="_x0000_s1037" o:spid="_x0000_s1037" o:spt="75" type="#_x0000_t75" style="position:absolute;left:727;top:1363;height:1172;width:3701;" filled="f" stroked="f" coordsize="21600,21600">
              <v:path/>
              <v:fill on="f" focussize="0,0"/>
              <v:stroke on="f"/>
              <v:imagedata r:id="rId11" o:title=""/>
              <o:lock v:ext="edit" aspectratio="t"/>
            </v:shape>
            <v:shape id="_x0000_s1038" o:spid="_x0000_s1038" o:spt="75" type="#_x0000_t75" style="position:absolute;left:972;top:1929;height:339;width:3212;" filled="f" stroked="f" coordsize="21600,21600">
              <v:path/>
              <v:fill on="f" focussize="0,0"/>
              <v:stroke on="f"/>
              <v:imagedata r:id="rId12" o:title=""/>
              <o:lock v:ext="edit" aspectratio="t"/>
            </v:shape>
            <v:shape id="_x0000_s1039" o:spid="_x0000_s1039" o:spt="202" type="#_x0000_t202" style="position:absolute;left:727;top:532;height:2002;width:3701;" filled="f" stroked="f" coordsize="21600,21600">
              <v:path/>
              <v:fill on="f" focussize="0,0"/>
              <v:stroke on="f" joinstyle="miter"/>
              <v:imagedata o:title=""/>
              <o:lock v:ext="edit"/>
              <v:textbox inset="0mm,0mm,0mm,0mm">
                <w:txbxContent>
                  <w:p>
                    <w:pPr>
                      <w:spacing w:before="0" w:line="240" w:lineRule="auto"/>
                      <w:rPr>
                        <w:rFonts w:ascii="Calibri"/>
                        <w:sz w:val="48"/>
                      </w:rPr>
                    </w:pPr>
                  </w:p>
                  <w:p>
                    <w:pPr>
                      <w:spacing w:before="8" w:line="240" w:lineRule="auto"/>
                      <w:rPr>
                        <w:rFonts w:ascii="Calibri"/>
                        <w:sz w:val="41"/>
                      </w:rPr>
                    </w:pPr>
                  </w:p>
                  <w:p>
                    <w:pPr>
                      <w:spacing w:before="0"/>
                      <w:ind w:left="405" w:right="0" w:firstLine="0"/>
                      <w:jc w:val="left"/>
                      <w:rPr>
                        <w:rFonts w:ascii="Times New Roman"/>
                        <w:b/>
                        <w:sz w:val="44"/>
                      </w:rPr>
                    </w:pPr>
                    <w:r>
                      <w:rPr>
                        <w:rFonts w:ascii="Times New Roman"/>
                        <w:b/>
                        <w:color w:val="33463B"/>
                        <w:spacing w:val="1"/>
                        <w:w w:val="83"/>
                        <w:sz w:val="44"/>
                        <w:u w:val="thick" w:color="31463A"/>
                      </w:rPr>
                      <w:t>D</w:t>
                    </w:r>
                    <w:r>
                      <w:rPr>
                        <w:rFonts w:ascii="Times New Roman"/>
                        <w:b/>
                        <w:color w:val="33463B"/>
                        <w:spacing w:val="1"/>
                        <w:w w:val="151"/>
                        <w:sz w:val="44"/>
                        <w:u w:val="thick" w:color="31463A"/>
                      </w:rPr>
                      <w:t>a</w:t>
                    </w:r>
                    <w:r>
                      <w:rPr>
                        <w:rFonts w:ascii="Times New Roman"/>
                        <w:b/>
                        <w:color w:val="33463B"/>
                        <w:w w:val="173"/>
                        <w:sz w:val="44"/>
                        <w:u w:val="thick" w:color="31463A"/>
                      </w:rPr>
                      <w:t>t</w:t>
                    </w:r>
                    <w:r>
                      <w:rPr>
                        <w:rFonts w:ascii="Times New Roman"/>
                        <w:b/>
                        <w:color w:val="33463B"/>
                        <w:w w:val="151"/>
                        <w:sz w:val="44"/>
                        <w:u w:val="thick" w:color="31463A"/>
                      </w:rPr>
                      <w:t>a</w:t>
                    </w:r>
                    <w:r>
                      <w:rPr>
                        <w:rFonts w:ascii="Times New Roman"/>
                        <w:b/>
                        <w:color w:val="33463B"/>
                        <w:spacing w:val="1"/>
                        <w:sz w:val="44"/>
                        <w:u w:val="thick" w:color="31463A"/>
                      </w:rPr>
                      <w:t xml:space="preserve"> </w:t>
                    </w:r>
                    <w:r>
                      <w:rPr>
                        <w:rFonts w:ascii="Times New Roman"/>
                        <w:b/>
                        <w:color w:val="33463B"/>
                        <w:spacing w:val="2"/>
                        <w:w w:val="142"/>
                        <w:sz w:val="44"/>
                        <w:u w:val="thick" w:color="31463A"/>
                      </w:rPr>
                      <w:t>s</w:t>
                    </w:r>
                    <w:r>
                      <w:rPr>
                        <w:rFonts w:ascii="Times New Roman"/>
                        <w:b/>
                        <w:color w:val="33463B"/>
                        <w:spacing w:val="-1"/>
                        <w:w w:val="116"/>
                        <w:sz w:val="44"/>
                        <w:u w:val="thick" w:color="31463A"/>
                      </w:rPr>
                      <w:t>o</w:t>
                    </w:r>
                    <w:r>
                      <w:rPr>
                        <w:rFonts w:ascii="Times New Roman"/>
                        <w:b/>
                        <w:color w:val="33463B"/>
                        <w:spacing w:val="2"/>
                        <w:w w:val="116"/>
                        <w:sz w:val="44"/>
                        <w:u w:val="thick" w:color="31463A"/>
                      </w:rPr>
                      <w:t>u</w:t>
                    </w:r>
                    <w:r>
                      <w:rPr>
                        <w:rFonts w:ascii="Times New Roman"/>
                        <w:b/>
                        <w:color w:val="33463B"/>
                        <w:spacing w:val="-1"/>
                        <w:w w:val="136"/>
                        <w:sz w:val="44"/>
                        <w:u w:val="thick" w:color="31463A"/>
                      </w:rPr>
                      <w:t>r</w:t>
                    </w:r>
                    <w:r>
                      <w:rPr>
                        <w:rFonts w:ascii="Times New Roman"/>
                        <w:b/>
                        <w:color w:val="33463B"/>
                        <w:spacing w:val="1"/>
                        <w:w w:val="136"/>
                        <w:sz w:val="44"/>
                        <w:u w:val="thick" w:color="31463A"/>
                      </w:rPr>
                      <w:t>c</w:t>
                    </w:r>
                    <w:r>
                      <w:rPr>
                        <w:rFonts w:ascii="Times New Roman"/>
                        <w:b/>
                        <w:color w:val="33463B"/>
                        <w:w w:val="139"/>
                        <w:sz w:val="44"/>
                        <w:u w:val="thick" w:color="31463A"/>
                      </w:rPr>
                      <w:t>e</w:t>
                    </w:r>
                  </w:p>
                </w:txbxContent>
              </v:textbox>
            </v:shape>
            <w10:wrap type="topAndBottom"/>
          </v:group>
        </w:pict>
      </w:r>
      <w:r>
        <w:rPr>
          <w:rFonts w:ascii="Calibri" w:hAnsi="Calibri"/>
          <w:sz w:val="30"/>
        </w:rPr>
        <w:t>Stack overflow,</w:t>
      </w:r>
      <w:r>
        <w:rPr>
          <w:rFonts w:ascii="Calibri" w:hAnsi="Calibri"/>
          <w:spacing w:val="-3"/>
          <w:sz w:val="30"/>
        </w:rPr>
        <w:t xml:space="preserve"> </w:t>
      </w:r>
      <w:r>
        <w:rPr>
          <w:rFonts w:ascii="Calibri" w:hAnsi="Calibri"/>
          <w:sz w:val="30"/>
        </w:rPr>
        <w:t>etc</w:t>
      </w:r>
    </w:p>
    <w:p>
      <w:pPr>
        <w:pStyle w:val="6"/>
        <w:spacing w:before="10"/>
        <w:rPr>
          <w:rFonts w:ascii="Calibri"/>
          <w:sz w:val="19"/>
        </w:rPr>
      </w:pPr>
    </w:p>
    <w:p>
      <w:pPr>
        <w:pStyle w:val="6"/>
        <w:spacing w:before="92" w:line="360" w:lineRule="auto"/>
        <w:ind w:left="592" w:right="456"/>
      </w:pPr>
      <w:r>
        <w:rPr>
          <w:color w:val="111111"/>
        </w:rPr>
        <w:t xml:space="preserve">The </w:t>
      </w:r>
      <w:r>
        <w:rPr>
          <w:color w:val="111111"/>
          <w:shd w:val="clear" w:color="auto" w:fill="FFFF00"/>
        </w:rPr>
        <w:t>data is collected from the Indian online shoppers</w:t>
      </w:r>
      <w:r>
        <w:rPr>
          <w:color w:val="111111"/>
        </w:rPr>
        <w:t>. Results indicate the e-retail success factors, which are very much critical for customer satisfaction.</w:t>
      </w:r>
    </w:p>
    <w:p>
      <w:pPr>
        <w:pStyle w:val="6"/>
        <w:rPr>
          <w:sz w:val="20"/>
        </w:rPr>
      </w:pPr>
    </w:p>
    <w:p>
      <w:pPr>
        <w:pStyle w:val="6"/>
        <w:rPr>
          <w:sz w:val="20"/>
        </w:rPr>
      </w:pPr>
    </w:p>
    <w:p>
      <w:pPr>
        <w:pStyle w:val="6"/>
        <w:spacing w:before="2"/>
        <w:rPr>
          <w:sz w:val="12"/>
        </w:rPr>
      </w:pPr>
      <w:r>
        <w:pict>
          <v:group id="_x0000_s1040" o:spid="_x0000_s1040" o:spt="203" style="position:absolute;left:0pt;margin-left:36.35pt;margin-top:8.95pt;height:318.85pt;width:54.15pt;mso-position-horizontal-relative:page;mso-wrap-distance-bottom:0pt;mso-wrap-distance-top:0pt;z-index:-251650048;mso-width-relative:page;mso-height-relative:page;" coordorigin="727,179" coordsize="1083,6377">
            <o:lock v:ext="edit"/>
            <v:shape id="_x0000_s1041" o:spid="_x0000_s1041" o:spt="75" type="#_x0000_t75" style="position:absolute;left:727;top:179;height:1172;width:1083;" filled="f" stroked="f" coordsize="21600,21600">
              <v:path/>
              <v:fill on="f" focussize="0,0"/>
              <v:stroke on="f"/>
              <v:imagedata r:id="rId13" o:title=""/>
              <o:lock v:ext="edit" aspectratio="t"/>
            </v:shape>
            <v:shape id="_x0000_s1042" o:spid="_x0000_s1042" o:spt="75" type="#_x0000_t75" style="position:absolute;left:727;top:1220;height:1172;width:1083;" filled="f" stroked="f" coordsize="21600,21600">
              <v:path/>
              <v:fill on="f" focussize="0,0"/>
              <v:stroke on="f"/>
              <v:imagedata r:id="rId13" o:title=""/>
              <o:lock v:ext="edit" aspectratio="t"/>
            </v:shape>
            <v:shape id="_x0000_s1043" o:spid="_x0000_s1043" o:spt="75" type="#_x0000_t75" style="position:absolute;left:727;top:2262;height:1172;width:1083;" filled="f" stroked="f" coordsize="21600,21600">
              <v:path/>
              <v:fill on="f" focussize="0,0"/>
              <v:stroke on="f"/>
              <v:imagedata r:id="rId13" o:title=""/>
              <o:lock v:ext="edit" aspectratio="t"/>
            </v:shape>
            <v:shape id="_x0000_s1044" o:spid="_x0000_s1044" o:spt="75" type="#_x0000_t75" style="position:absolute;left:727;top:3301;height:1172;width:1083;" filled="f" stroked="f" coordsize="21600,21600">
              <v:path/>
              <v:fill on="f" focussize="0,0"/>
              <v:stroke on="f"/>
              <v:imagedata r:id="rId13" o:title=""/>
              <o:lock v:ext="edit" aspectratio="t"/>
            </v:shape>
            <v:shape id="_x0000_s1045" o:spid="_x0000_s1045" o:spt="75" type="#_x0000_t75" style="position:absolute;left:727;top:4343;height:1172;width:1083;" filled="f" stroked="f" coordsize="21600,21600">
              <v:path/>
              <v:fill on="f" focussize="0,0"/>
              <v:stroke on="f"/>
              <v:imagedata r:id="rId13" o:title=""/>
              <o:lock v:ext="edit" aspectratio="t"/>
            </v:shape>
            <v:shape id="_x0000_s1046" o:spid="_x0000_s1046" o:spt="75" type="#_x0000_t75" style="position:absolute;left:727;top:5384;height:1172;width:1083;" filled="f" stroked="f" coordsize="21600,21600">
              <v:path/>
              <v:fill on="f" focussize="0,0"/>
              <v:stroke on="f"/>
              <v:imagedata r:id="rId13" o:title=""/>
              <o:lock v:ext="edit" aspectratio="t"/>
            </v:shape>
            <w10:wrap type="topAndBottom"/>
          </v:group>
        </w:pict>
      </w:r>
    </w:p>
    <w:p>
      <w:pPr>
        <w:spacing w:after="0"/>
        <w:rPr>
          <w:sz w:val="12"/>
        </w:rPr>
        <w:sectPr>
          <w:pgSz w:w="11910" w:h="16840"/>
          <w:pgMar w:top="1580" w:right="200" w:bottom="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ind w:left="432"/>
        <w:rPr>
          <w:sz w:val="20"/>
        </w:rPr>
      </w:pPr>
      <w:r>
        <w:rPr>
          <w:sz w:val="20"/>
        </w:rPr>
        <w:pict>
          <v:group id="_x0000_s1047" o:spid="_x0000_s1047" o:spt="203" style="height:33.1pt;width:173.05pt;" coordsize="3461,662">
            <o:lock v:ext="edit"/>
            <v:shape id="_x0000_s1048" o:spid="_x0000_s1048" o:spt="75" type="#_x0000_t75" style="position:absolute;left:258;top:0;height:586;width:3167;" filled="f" stroked="f" coordsize="21600,21600">
              <v:path/>
              <v:fill on="f" focussize="0,0"/>
              <v:stroke on="f"/>
              <v:imagedata r:id="rId14" o:title=""/>
              <o:lock v:ext="edit" aspectratio="t"/>
            </v:shape>
            <v:shape id="_x0000_s1049" o:spid="_x0000_s1049" o:spt="75" type="#_x0000_t75" style="position:absolute;left:0;top:323;height:339;width:3461;" filled="f" stroked="f" coordsize="21600,21600">
              <v:path/>
              <v:fill on="f" focussize="0,0"/>
              <v:stroke on="f"/>
              <v:imagedata r:id="rId15" o:title=""/>
              <o:lock v:ext="edit" aspectratio="t"/>
            </v:shape>
            <v:shape id="_x0000_s1050" o:spid="_x0000_s1050" o:spt="202" type="#_x0000_t202" style="position:absolute;left:0;top:0;height:662;width:3461;" filled="f" stroked="f" coordsize="21600,21600">
              <v:path/>
              <v:fill on="f" focussize="0,0"/>
              <v:stroke on="f" joinstyle="miter"/>
              <v:imagedata o:title=""/>
              <o:lock v:ext="edit"/>
              <v:textbox inset="0mm,0mm,0mm,0mm">
                <w:txbxContent>
                  <w:p>
                    <w:pPr>
                      <w:spacing w:before="21"/>
                      <w:ind w:left="160" w:right="0" w:firstLine="0"/>
                      <w:jc w:val="left"/>
                      <w:rPr>
                        <w:rFonts w:ascii="Times New Roman"/>
                        <w:b/>
                        <w:sz w:val="44"/>
                      </w:rPr>
                    </w:pPr>
                    <w:r>
                      <w:rPr>
                        <w:rFonts w:ascii="Times New Roman"/>
                        <w:b/>
                        <w:w w:val="99"/>
                        <w:sz w:val="44"/>
                        <w:u w:val="thick"/>
                      </w:rPr>
                      <w:t xml:space="preserve"> </w:t>
                    </w:r>
                    <w:r>
                      <w:rPr>
                        <w:rFonts w:ascii="Times New Roman"/>
                        <w:b/>
                        <w:sz w:val="44"/>
                        <w:u w:val="thick"/>
                      </w:rPr>
                      <w:t xml:space="preserve"> </w:t>
                    </w:r>
                    <w:r>
                      <w:rPr>
                        <w:rFonts w:ascii="Times New Roman"/>
                        <w:b/>
                        <w:w w:val="85"/>
                        <w:sz w:val="44"/>
                        <w:u w:val="thick"/>
                      </w:rPr>
                      <w:t>INTRODUCTION</w:t>
                    </w:r>
                  </w:p>
                </w:txbxContent>
              </v:textbox>
            </v:shape>
            <w10:wrap type="none"/>
            <w10:anchorlock/>
          </v:group>
        </w:pict>
      </w:r>
    </w:p>
    <w:p>
      <w:pPr>
        <w:pStyle w:val="6"/>
        <w:rPr>
          <w:sz w:val="20"/>
        </w:rPr>
      </w:pPr>
    </w:p>
    <w:p>
      <w:pPr>
        <w:pStyle w:val="6"/>
        <w:rPr>
          <w:sz w:val="20"/>
        </w:rPr>
      </w:pPr>
    </w:p>
    <w:p>
      <w:pPr>
        <w:pStyle w:val="6"/>
        <w:rPr>
          <w:sz w:val="20"/>
        </w:rPr>
      </w:pPr>
    </w:p>
    <w:p>
      <w:pPr>
        <w:pStyle w:val="6"/>
        <w:spacing w:before="8"/>
        <w:rPr>
          <w:sz w:val="10"/>
        </w:rPr>
      </w:pPr>
      <w:r>
        <w:pict>
          <v:group id="_x0000_s1051" o:spid="_x0000_s1051" o:spt="203" style="position:absolute;left:0pt;margin-left:48.55pt;margin-top:8.1pt;height:36.7pt;width:343.8pt;mso-position-horizontal-relative:page;mso-wrap-distance-bottom:0pt;mso-wrap-distance-top:0pt;z-index:-251649024;mso-width-relative:page;mso-height-relative:page;" coordorigin="972,163" coordsize="6876,734">
            <o:lock v:ext="edit"/>
            <v:shape id="_x0000_s1052" o:spid="_x0000_s1052" o:spt="75" type="#_x0000_t75" style="position:absolute;left:985;top:162;height:658;width:6828;" filled="f" stroked="f" coordsize="21600,21600">
              <v:path/>
              <v:fill on="f" focussize="0,0"/>
              <v:stroke on="f"/>
              <v:imagedata r:id="rId16" o:title=""/>
              <o:lock v:ext="edit" aspectratio="t"/>
            </v:shape>
            <v:shape id="_x0000_s1053" o:spid="_x0000_s1053" o:spt="75" type="#_x0000_t75" style="position:absolute;left:7515;top:381;height:285;width:180;" filled="f" stroked="f" coordsize="21600,21600">
              <v:path/>
              <v:fill on="f" focussize="0,0"/>
              <v:stroke on="f"/>
              <v:imagedata r:id="rId17" o:title=""/>
              <o:lock v:ext="edit" aspectratio="t"/>
            </v:shape>
            <v:shape id="_x0000_s1054" o:spid="_x0000_s1054" o:spt="75" type="#_x0000_t75" style="position:absolute;left:972;top:557;height:339;width:6876;" filled="f" stroked="f" coordsize="21600,21600">
              <v:path/>
              <v:fill on="f" focussize="0,0"/>
              <v:stroke on="f"/>
              <v:imagedata r:id="rId18" o:title=""/>
              <o:lock v:ext="edit" aspectratio="t"/>
            </v:shape>
            <v:shape id="_x0000_s1055" o:spid="_x0000_s1055" o:spt="202" type="#_x0000_t202" style="position:absolute;left:972;top:162;height:734;width:6876;" filled="f" stroked="f" coordsize="21600,21600">
              <v:path/>
              <v:fill on="f" focussize="0,0"/>
              <v:stroke on="f" joinstyle="miter"/>
              <v:imagedata o:title=""/>
              <o:lock v:ext="edit"/>
              <v:textbox inset="0mm,0mm,0mm,0mm">
                <w:txbxContent>
                  <w:p>
                    <w:pPr>
                      <w:spacing w:before="92"/>
                      <w:ind w:left="160" w:right="0" w:firstLine="0"/>
                      <w:jc w:val="left"/>
                      <w:rPr>
                        <w:rFonts w:ascii="Times New Roman"/>
                        <w:b/>
                        <w:sz w:val="44"/>
                      </w:rPr>
                    </w:pPr>
                    <w:r>
                      <w:rPr>
                        <w:rFonts w:ascii="Times New Roman"/>
                        <w:b/>
                        <w:color w:val="33463B"/>
                        <w:w w:val="78"/>
                        <w:sz w:val="44"/>
                        <w:u w:val="thick" w:color="31463A"/>
                      </w:rPr>
                      <w:t>W</w:t>
                    </w:r>
                    <w:r>
                      <w:rPr>
                        <w:rFonts w:ascii="Times New Roman"/>
                        <w:b/>
                        <w:color w:val="33463B"/>
                        <w:w w:val="130"/>
                        <w:sz w:val="44"/>
                        <w:u w:val="thick" w:color="31463A"/>
                      </w:rPr>
                      <w:t>h</w:t>
                    </w:r>
                    <w:r>
                      <w:rPr>
                        <w:rFonts w:ascii="Times New Roman"/>
                        <w:b/>
                        <w:color w:val="33463B"/>
                        <w:spacing w:val="1"/>
                        <w:w w:val="130"/>
                        <w:sz w:val="44"/>
                        <w:u w:val="thick" w:color="31463A"/>
                      </w:rPr>
                      <w:t>a</w:t>
                    </w:r>
                    <w:r>
                      <w:rPr>
                        <w:rFonts w:ascii="Times New Roman"/>
                        <w:b/>
                        <w:color w:val="33463B"/>
                        <w:w w:val="173"/>
                        <w:sz w:val="44"/>
                        <w:u w:val="thick" w:color="31463A"/>
                      </w:rPr>
                      <w:t>t</w:t>
                    </w:r>
                    <w:r>
                      <w:rPr>
                        <w:rFonts w:ascii="Times New Roman"/>
                        <w:b/>
                        <w:color w:val="33463B"/>
                        <w:spacing w:val="1"/>
                        <w:sz w:val="44"/>
                        <w:u w:val="thick" w:color="31463A"/>
                      </w:rPr>
                      <w:t xml:space="preserve"> </w:t>
                    </w:r>
                    <w:r>
                      <w:rPr>
                        <w:rFonts w:ascii="Times New Roman"/>
                        <w:b/>
                        <w:color w:val="33463B"/>
                        <w:w w:val="109"/>
                        <w:sz w:val="44"/>
                        <w:u w:val="thick" w:color="31463A"/>
                      </w:rPr>
                      <w:t>i</w:t>
                    </w:r>
                    <w:r>
                      <w:rPr>
                        <w:rFonts w:ascii="Times New Roman"/>
                        <w:b/>
                        <w:color w:val="33463B"/>
                        <w:w w:val="142"/>
                        <w:sz w:val="44"/>
                        <w:u w:val="thick" w:color="31463A"/>
                      </w:rPr>
                      <w:t>s</w:t>
                    </w:r>
                    <w:r>
                      <w:rPr>
                        <w:rFonts w:ascii="Times New Roman"/>
                        <w:b/>
                        <w:color w:val="33463B"/>
                        <w:spacing w:val="1"/>
                        <w:sz w:val="44"/>
                        <w:u w:val="thick" w:color="31463A"/>
                      </w:rPr>
                      <w:t xml:space="preserve"> </w:t>
                    </w:r>
                    <w:r>
                      <w:rPr>
                        <w:rFonts w:ascii="Times New Roman"/>
                        <w:b/>
                        <w:color w:val="33463B"/>
                        <w:spacing w:val="2"/>
                        <w:w w:val="130"/>
                        <w:sz w:val="44"/>
                        <w:u w:val="thick" w:color="31463A"/>
                      </w:rPr>
                      <w:t>c</w:t>
                    </w:r>
                    <w:r>
                      <w:rPr>
                        <w:rFonts w:ascii="Times New Roman"/>
                        <w:b/>
                        <w:color w:val="33463B"/>
                        <w:spacing w:val="-1"/>
                        <w:w w:val="122"/>
                        <w:sz w:val="44"/>
                        <w:u w:val="thick" w:color="31463A"/>
                      </w:rPr>
                      <w:t>u</w:t>
                    </w:r>
                    <w:r>
                      <w:rPr>
                        <w:rFonts w:ascii="Times New Roman"/>
                        <w:b/>
                        <w:color w:val="33463B"/>
                        <w:spacing w:val="1"/>
                        <w:w w:val="122"/>
                        <w:sz w:val="44"/>
                        <w:u w:val="thick" w:color="31463A"/>
                      </w:rPr>
                      <w:t>s</w:t>
                    </w:r>
                    <w:r>
                      <w:rPr>
                        <w:rFonts w:ascii="Times New Roman"/>
                        <w:b/>
                        <w:color w:val="33463B"/>
                        <w:w w:val="144"/>
                        <w:sz w:val="44"/>
                        <w:u w:val="thick" w:color="31463A"/>
                      </w:rPr>
                      <w:t>t</w:t>
                    </w:r>
                    <w:r>
                      <w:rPr>
                        <w:rFonts w:ascii="Times New Roman"/>
                        <w:b/>
                        <w:color w:val="33463B"/>
                        <w:spacing w:val="2"/>
                        <w:w w:val="144"/>
                        <w:sz w:val="44"/>
                        <w:u w:val="thick" w:color="31463A"/>
                      </w:rPr>
                      <w:t>o</w:t>
                    </w:r>
                    <w:r>
                      <w:rPr>
                        <w:rFonts w:ascii="Times New Roman"/>
                        <w:b/>
                        <w:color w:val="33463B"/>
                        <w:spacing w:val="-1"/>
                        <w:w w:val="105"/>
                        <w:sz w:val="44"/>
                        <w:u w:val="thick" w:color="31463A"/>
                      </w:rPr>
                      <w:t>m</w:t>
                    </w:r>
                    <w:r>
                      <w:rPr>
                        <w:rFonts w:ascii="Times New Roman"/>
                        <w:b/>
                        <w:color w:val="33463B"/>
                        <w:spacing w:val="1"/>
                        <w:w w:val="105"/>
                        <w:sz w:val="44"/>
                        <w:u w:val="thick" w:color="31463A"/>
                      </w:rPr>
                      <w:t>e</w:t>
                    </w:r>
                    <w:r>
                      <w:rPr>
                        <w:rFonts w:ascii="Times New Roman"/>
                        <w:b/>
                        <w:color w:val="33463B"/>
                        <w:w w:val="142"/>
                        <w:sz w:val="44"/>
                        <w:u w:val="thick" w:color="31463A"/>
                      </w:rPr>
                      <w:t>r</w:t>
                    </w:r>
                    <w:r>
                      <w:rPr>
                        <w:rFonts w:ascii="Times New Roman"/>
                        <w:b/>
                        <w:color w:val="33463B"/>
                        <w:spacing w:val="2"/>
                        <w:sz w:val="44"/>
                        <w:u w:val="thick" w:color="31463A"/>
                      </w:rPr>
                      <w:t xml:space="preserve"> </w:t>
                    </w:r>
                    <w:r>
                      <w:rPr>
                        <w:rFonts w:ascii="Times New Roman"/>
                        <w:b/>
                        <w:color w:val="33463B"/>
                        <w:spacing w:val="-1"/>
                        <w:w w:val="150"/>
                        <w:sz w:val="44"/>
                        <w:u w:val="thick" w:color="31463A"/>
                      </w:rPr>
                      <w:t>re</w:t>
                    </w:r>
                    <w:r>
                      <w:rPr>
                        <w:rFonts w:ascii="Times New Roman"/>
                        <w:b/>
                        <w:color w:val="33463B"/>
                        <w:w w:val="150"/>
                        <w:sz w:val="44"/>
                        <w:u w:val="thick" w:color="31463A"/>
                      </w:rPr>
                      <w:t>t</w:t>
                    </w:r>
                    <w:r>
                      <w:rPr>
                        <w:rFonts w:ascii="Times New Roman"/>
                        <w:b/>
                        <w:color w:val="33463B"/>
                        <w:w w:val="121"/>
                        <w:sz w:val="44"/>
                        <w:u w:val="thick" w:color="31463A"/>
                      </w:rPr>
                      <w:t>e</w:t>
                    </w:r>
                    <w:r>
                      <w:rPr>
                        <w:rFonts w:ascii="Times New Roman"/>
                        <w:b/>
                        <w:color w:val="33463B"/>
                        <w:spacing w:val="3"/>
                        <w:w w:val="121"/>
                        <w:sz w:val="44"/>
                        <w:u w:val="thick" w:color="31463A"/>
                      </w:rPr>
                      <w:t>n</w:t>
                    </w:r>
                    <w:r>
                      <w:rPr>
                        <w:rFonts w:ascii="Times New Roman"/>
                        <w:b/>
                        <w:color w:val="33463B"/>
                        <w:w w:val="135"/>
                        <w:sz w:val="44"/>
                        <w:u w:val="thick" w:color="31463A"/>
                      </w:rPr>
                      <w:t>tio</w:t>
                    </w:r>
                    <w:r>
                      <w:rPr>
                        <w:rFonts w:ascii="Times New Roman"/>
                        <w:b/>
                        <w:color w:val="33463B"/>
                        <w:w w:val="107"/>
                        <w:sz w:val="44"/>
                        <w:u w:val="thick" w:color="31463A"/>
                      </w:rPr>
                      <w:t>n</w:t>
                    </w:r>
                    <w:r>
                      <w:rPr>
                        <w:rFonts w:ascii="Times New Roman"/>
                        <w:b/>
                        <w:color w:val="33463B"/>
                        <w:spacing w:val="-33"/>
                        <w:sz w:val="44"/>
                        <w:u w:val="thick" w:color="31463A"/>
                      </w:rPr>
                      <w:t xml:space="preserve"> </w:t>
                    </w:r>
                  </w:p>
                </w:txbxContent>
              </v:textbox>
            </v:shape>
            <w10:wrap type="topAndBottom"/>
          </v:group>
        </w:pict>
      </w:r>
    </w:p>
    <w:p>
      <w:pPr>
        <w:spacing w:before="114" w:line="242" w:lineRule="auto"/>
        <w:ind w:left="592" w:right="232" w:firstLine="0"/>
        <w:jc w:val="left"/>
        <w:rPr>
          <w:sz w:val="27"/>
        </w:rPr>
      </w:pPr>
      <w:r>
        <w:rPr>
          <w:color w:val="202225"/>
          <w:sz w:val="27"/>
        </w:rPr>
        <w:t xml:space="preserve">Customer retention is the </w:t>
      </w:r>
      <w:r>
        <w:rPr>
          <w:color w:val="202225"/>
          <w:sz w:val="27"/>
          <w:shd w:val="clear" w:color="auto" w:fill="FFFF00"/>
        </w:rPr>
        <w:t>collection of activities a business uses to increase the</w:t>
      </w:r>
      <w:r>
        <w:rPr>
          <w:color w:val="202225"/>
          <w:sz w:val="27"/>
        </w:rPr>
        <w:t xml:space="preserve"> </w:t>
      </w:r>
      <w:r>
        <w:rPr>
          <w:color w:val="202225"/>
          <w:sz w:val="27"/>
          <w:shd w:val="clear" w:color="auto" w:fill="FFFF00"/>
        </w:rPr>
        <w:t>number of repeat customers</w:t>
      </w:r>
      <w:r>
        <w:rPr>
          <w:color w:val="202225"/>
          <w:sz w:val="27"/>
        </w:rPr>
        <w:t xml:space="preserve"> and to increase the profitability of each existing customer.</w:t>
      </w:r>
    </w:p>
    <w:p>
      <w:pPr>
        <w:pStyle w:val="6"/>
        <w:spacing w:before="4"/>
        <w:rPr>
          <w:sz w:val="34"/>
        </w:rPr>
      </w:pPr>
    </w:p>
    <w:p>
      <w:pPr>
        <w:spacing w:before="0" w:line="240" w:lineRule="auto"/>
        <w:ind w:left="592" w:right="472" w:firstLine="0"/>
        <w:jc w:val="left"/>
        <w:rPr>
          <w:sz w:val="27"/>
        </w:rPr>
      </w:pPr>
      <w:r>
        <w:rPr>
          <w:color w:val="202225"/>
          <w:sz w:val="27"/>
        </w:rPr>
        <w:t>Customer retention strategies enable us to both provide and extract more value from our existing customer base. We want to ensure the customers we worked so hard to acquire stay with us, have a great customer experience, and continue to get value from our products.</w:t>
      </w:r>
    </w:p>
    <w:p>
      <w:pPr>
        <w:pStyle w:val="6"/>
        <w:rPr>
          <w:sz w:val="20"/>
        </w:rPr>
      </w:pPr>
    </w:p>
    <w:p>
      <w:pPr>
        <w:pStyle w:val="6"/>
        <w:spacing w:before="7"/>
        <w:rPr>
          <w:sz w:val="18"/>
        </w:rPr>
      </w:pPr>
    </w:p>
    <w:p>
      <w:pPr>
        <w:pStyle w:val="2"/>
        <w:numPr>
          <w:ilvl w:val="0"/>
          <w:numId w:val="1"/>
        </w:numPr>
        <w:tabs>
          <w:tab w:val="left" w:pos="1314"/>
        </w:tabs>
        <w:spacing w:before="100" w:after="0" w:line="240" w:lineRule="auto"/>
        <w:ind w:left="1313" w:right="0" w:hanging="361"/>
        <w:jc w:val="left"/>
        <w:rPr>
          <w:rFonts w:ascii="Symbol" w:hAnsi="Symbol"/>
          <w:b w:val="0"/>
          <w:color w:val="33463B"/>
        </w:rPr>
      </w:pPr>
      <w:r>
        <w:pict>
          <v:group id="_x0000_s1056" o:spid="_x0000_s1056" o:spt="203" style="position:absolute;left:0pt;margin-left:56.5pt;margin-top:-7.65pt;height:53.7pt;width:310.65pt;mso-position-horizontal-relative:page;z-index:-251656192;mso-width-relative:page;mso-height-relative:page;" coordorigin="1130,-153" coordsize="6213,1074">
            <o:lock v:ext="edit"/>
            <v:shape id="_x0000_s1057" o:spid="_x0000_s1057" o:spt="75" type="#_x0000_t75" style="position:absolute;left:1394;top:198;height:346;width:360;" filled="f" stroked="f" coordsize="21600,21600">
              <v:path/>
              <v:fill on="f" focussize="0,0"/>
              <v:stroke on="f"/>
              <v:imagedata r:id="rId19" o:title=""/>
              <o:lock v:ext="edit" aspectratio="t"/>
            </v:shape>
            <v:shape id="_x0000_s1058" o:spid="_x0000_s1058" o:spt="75" type="#_x0000_t75" style="position:absolute;left:1130;top:-154;height:1049;width:884;" filled="f" stroked="f" coordsize="21600,21600">
              <v:path/>
              <v:fill on="f" focussize="0,0"/>
              <v:stroke on="f"/>
              <v:imagedata r:id="rId20" o:title=""/>
              <o:lock v:ext="edit" aspectratio="t"/>
            </v:shape>
            <v:shape id="_x0000_s1059" o:spid="_x0000_s1059" o:spt="75" type="#_x0000_t75" style="position:absolute;left:1488;top:-108;height:1029;width:5855;" filled="f" stroked="f" coordsize="21600,21600">
              <v:path/>
              <v:fill on="f" focussize="0,0"/>
              <v:stroke on="f"/>
              <v:imagedata r:id="rId21" o:title=""/>
              <o:lock v:ext="edit" aspectratio="t"/>
            </v:shape>
            <v:shape id="_x0000_s1060" o:spid="_x0000_s1060" o:spt="75" type="#_x0000_t75" style="position:absolute;left:1512;top:-101;height:980;width:5804;" filled="f" stroked="f" coordsize="21600,21600">
              <v:path/>
              <v:fill on="f" focussize="0,0"/>
              <v:stroke on="f"/>
              <v:imagedata r:id="rId22" o:title=""/>
              <o:lock v:ext="edit" aspectratio="t"/>
            </v:shape>
          </v:group>
        </w:pict>
      </w:r>
      <w:r>
        <w:rPr>
          <w:b w:val="0"/>
          <w:color w:val="33463B"/>
          <w:w w:val="105"/>
        </w:rPr>
        <w:t>Business Problem</w:t>
      </w:r>
      <w:r>
        <w:rPr>
          <w:b w:val="0"/>
          <w:color w:val="33463B"/>
          <w:spacing w:val="-65"/>
          <w:w w:val="105"/>
        </w:rPr>
        <w:t xml:space="preserve"> </w:t>
      </w:r>
      <w:r>
        <w:rPr>
          <w:b w:val="0"/>
          <w:color w:val="33463B"/>
          <w:w w:val="105"/>
        </w:rPr>
        <w:t>Framing</w:t>
      </w:r>
    </w:p>
    <w:p>
      <w:pPr>
        <w:pStyle w:val="6"/>
        <w:spacing w:before="194" w:line="259" w:lineRule="auto"/>
        <w:ind w:left="876" w:right="218"/>
        <w:jc w:val="both"/>
      </w:pPr>
      <w:r>
        <w:rPr>
          <w:color w:val="111111"/>
        </w:rPr>
        <w:t xml:space="preserve">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w:t>
      </w:r>
      <w:r>
        <w:rPr>
          <w:color w:val="111111"/>
          <w:shd w:val="clear" w:color="auto" w:fill="FFFF00"/>
        </w:rPr>
        <w:t>Five major factors that</w:t>
      </w:r>
      <w:r>
        <w:rPr>
          <w:color w:val="111111"/>
        </w:rPr>
        <w:t xml:space="preserve"> </w:t>
      </w:r>
      <w:r>
        <w:rPr>
          <w:color w:val="111111"/>
          <w:shd w:val="clear" w:color="auto" w:fill="FFFF00"/>
        </w:rPr>
        <w:t>contributed to the success of an e-commerce store have been identified as:</w:t>
      </w:r>
      <w:r>
        <w:rPr>
          <w:color w:val="111111"/>
        </w:rPr>
        <w:t xml:space="preserve"> </w:t>
      </w:r>
      <w:r>
        <w:rPr>
          <w:color w:val="111111"/>
          <w:shd w:val="clear" w:color="auto" w:fill="FFFF00"/>
        </w:rPr>
        <w:t>service quality, system quality, information quality, trust and net benefit.</w:t>
      </w:r>
      <w:r>
        <w:rPr>
          <w:color w:val="111111"/>
        </w:rPr>
        <w:t xml:space="preserve"> The research furthermore investigated the factors that influence the online customers repeat purchase intention. The combination of both utilitarian value and hedonistic values are needed to affect the repeat purchase intention (loyalty) positively. The </w:t>
      </w:r>
      <w:r>
        <w:rPr>
          <w:color w:val="111111"/>
          <w:shd w:val="clear" w:color="auto" w:fill="FFFF00"/>
        </w:rPr>
        <w:t>data is collected from the Indian online shoppers</w:t>
      </w:r>
      <w:r>
        <w:rPr>
          <w:color w:val="111111"/>
        </w:rPr>
        <w:t>. Results indicate the e-retail success factors, which are very much critical for customer satisfaction.</w:t>
      </w:r>
    </w:p>
    <w:p>
      <w:pPr>
        <w:pStyle w:val="6"/>
        <w:spacing w:before="2"/>
        <w:rPr>
          <w:sz w:val="21"/>
        </w:rPr>
      </w:pPr>
    </w:p>
    <w:p>
      <w:pPr>
        <w:spacing w:before="58" w:line="223" w:lineRule="auto"/>
        <w:ind w:left="876" w:right="216" w:firstLine="0"/>
        <w:jc w:val="left"/>
        <w:rPr>
          <w:b/>
          <w:sz w:val="32"/>
        </w:rPr>
      </w:pPr>
      <w:r>
        <w:rPr>
          <w:b/>
          <w:color w:val="111111"/>
          <w:sz w:val="32"/>
          <w:shd w:val="clear" w:color="auto" w:fill="00FFFF"/>
        </w:rPr>
        <w:t>The company wanted to a data analysis to understand various</w:t>
      </w:r>
      <w:r>
        <w:rPr>
          <w:b/>
          <w:color w:val="111111"/>
          <w:sz w:val="32"/>
        </w:rPr>
        <w:t xml:space="preserve"> </w:t>
      </w:r>
      <w:r>
        <w:rPr>
          <w:b/>
          <w:color w:val="111111"/>
          <w:sz w:val="32"/>
          <w:shd w:val="clear" w:color="auto" w:fill="00FFFF"/>
        </w:rPr>
        <w:t>aspect of customer satisfaction.</w:t>
      </w:r>
    </w:p>
    <w:p>
      <w:pPr>
        <w:pStyle w:val="6"/>
        <w:rPr>
          <w:b/>
          <w:sz w:val="20"/>
        </w:rPr>
      </w:pPr>
    </w:p>
    <w:p>
      <w:pPr>
        <w:pStyle w:val="6"/>
        <w:rPr>
          <w:b/>
          <w:sz w:val="20"/>
        </w:rPr>
      </w:pPr>
    </w:p>
    <w:p>
      <w:pPr>
        <w:pStyle w:val="6"/>
        <w:rPr>
          <w:b/>
          <w:sz w:val="20"/>
        </w:rPr>
      </w:pPr>
    </w:p>
    <w:p>
      <w:pPr>
        <w:pStyle w:val="6"/>
        <w:rPr>
          <w:b/>
          <w:sz w:val="20"/>
        </w:rPr>
      </w:pPr>
    </w:p>
    <w:p>
      <w:pPr>
        <w:pStyle w:val="6"/>
        <w:spacing w:before="9"/>
        <w:rPr>
          <w:b/>
          <w:sz w:val="19"/>
        </w:rPr>
      </w:pPr>
    </w:p>
    <w:p>
      <w:pPr>
        <w:pStyle w:val="2"/>
        <w:numPr>
          <w:ilvl w:val="0"/>
          <w:numId w:val="2"/>
        </w:numPr>
        <w:tabs>
          <w:tab w:val="left" w:pos="877"/>
        </w:tabs>
        <w:spacing w:before="100" w:after="0" w:line="240" w:lineRule="auto"/>
        <w:ind w:left="876" w:right="0" w:hanging="362"/>
        <w:jc w:val="left"/>
        <w:rPr>
          <w:b w:val="0"/>
        </w:rPr>
      </w:pPr>
      <w:r>
        <w:pict>
          <v:group id="_x0000_s1061" o:spid="_x0000_s1061" o:spt="203" style="position:absolute;left:0pt;margin-left:34.65pt;margin-top:-7.7pt;height:53.7pt;width:511.75pt;mso-position-horizontal-relative:page;z-index:-251655168;mso-width-relative:page;mso-height-relative:page;" coordorigin="694,-154" coordsize="10235,1074">
            <o:lock v:ext="edit"/>
            <v:shape id="_x0000_s1062" o:spid="_x0000_s1062" o:spt="75" type="#_x0000_t75" style="position:absolute;left:957;top:197;height:346;width:360;" filled="f" stroked="f" coordsize="21600,21600">
              <v:path/>
              <v:fill on="f" focussize="0,0"/>
              <v:stroke on="f"/>
              <v:imagedata r:id="rId19" o:title=""/>
              <o:lock v:ext="edit" aspectratio="t"/>
            </v:shape>
            <v:shape id="_x0000_s1063" o:spid="_x0000_s1063" o:spt="75" type="#_x0000_t75" style="position:absolute;left:693;top:-155;height:1049;width:884;" filled="f" stroked="f" coordsize="21600,21600">
              <v:path/>
              <v:fill on="f" focussize="0,0"/>
              <v:stroke on="f"/>
              <v:imagedata r:id="rId20" o:title=""/>
              <o:lock v:ext="edit" aspectratio="t"/>
            </v:shape>
            <v:shape id="_x0000_s1064" o:spid="_x0000_s1064" o:spt="75" type="#_x0000_t75" style="position:absolute;left:1051;top:-109;height:1029;width:9878;" filled="f" stroked="f" coordsize="21600,21600">
              <v:path/>
              <v:fill on="f" focussize="0,0"/>
              <v:stroke on="f"/>
              <v:imagedata r:id="rId23" o:title=""/>
              <o:lock v:ext="edit" aspectratio="t"/>
            </v:shape>
            <v:shape id="_x0000_s1065" o:spid="_x0000_s1065" o:spt="75" type="#_x0000_t75" style="position:absolute;left:1075;top:-102;height:980;width:9826;" filled="f" stroked="f" coordsize="21600,21600">
              <v:path/>
              <v:fill on="f" focussize="0,0"/>
              <v:stroke on="f"/>
              <v:imagedata r:id="rId24" o:title=""/>
              <o:lock v:ext="edit" aspectratio="t"/>
            </v:shape>
          </v:group>
        </w:pict>
      </w:r>
      <w:r>
        <w:rPr>
          <w:b w:val="0"/>
          <w:color w:val="33463B"/>
          <w:w w:val="110"/>
        </w:rPr>
        <w:t>Conceptual</w:t>
      </w:r>
      <w:r>
        <w:rPr>
          <w:b w:val="0"/>
          <w:color w:val="33463B"/>
          <w:spacing w:val="-47"/>
          <w:w w:val="110"/>
        </w:rPr>
        <w:t xml:space="preserve"> </w:t>
      </w:r>
      <w:r>
        <w:rPr>
          <w:b w:val="0"/>
          <w:color w:val="33463B"/>
          <w:w w:val="110"/>
        </w:rPr>
        <w:t>Background</w:t>
      </w:r>
      <w:r>
        <w:rPr>
          <w:b w:val="0"/>
          <w:color w:val="33463B"/>
          <w:spacing w:val="-46"/>
          <w:w w:val="110"/>
        </w:rPr>
        <w:t xml:space="preserve"> </w:t>
      </w:r>
      <w:r>
        <w:rPr>
          <w:b w:val="0"/>
          <w:color w:val="33463B"/>
          <w:w w:val="110"/>
        </w:rPr>
        <w:t>of</w:t>
      </w:r>
      <w:r>
        <w:rPr>
          <w:b w:val="0"/>
          <w:color w:val="33463B"/>
          <w:spacing w:val="-44"/>
          <w:w w:val="110"/>
        </w:rPr>
        <w:t xml:space="preserve"> </w:t>
      </w:r>
      <w:r>
        <w:rPr>
          <w:b w:val="0"/>
          <w:color w:val="33463B"/>
          <w:w w:val="110"/>
        </w:rPr>
        <w:t>the</w:t>
      </w:r>
      <w:r>
        <w:rPr>
          <w:b w:val="0"/>
          <w:color w:val="33463B"/>
          <w:spacing w:val="-48"/>
          <w:w w:val="110"/>
        </w:rPr>
        <w:t xml:space="preserve"> </w:t>
      </w:r>
      <w:r>
        <w:rPr>
          <w:b w:val="0"/>
          <w:color w:val="33463B"/>
          <w:w w:val="110"/>
        </w:rPr>
        <w:t>Domain</w:t>
      </w:r>
      <w:r>
        <w:rPr>
          <w:b w:val="0"/>
          <w:color w:val="33463B"/>
          <w:spacing w:val="-45"/>
          <w:w w:val="110"/>
        </w:rPr>
        <w:t xml:space="preserve"> </w:t>
      </w:r>
      <w:r>
        <w:rPr>
          <w:b w:val="0"/>
          <w:color w:val="33463B"/>
          <w:w w:val="110"/>
        </w:rPr>
        <w:t>Problem</w:t>
      </w:r>
    </w:p>
    <w:p>
      <w:pPr>
        <w:pStyle w:val="6"/>
        <w:spacing w:before="194" w:line="259" w:lineRule="auto"/>
        <w:ind w:left="1313" w:right="226"/>
        <w:jc w:val="both"/>
      </w:pPr>
      <w:r>
        <w:rPr>
          <w:b/>
          <w:color w:val="111111"/>
          <w:u w:val="thick" w:color="111111"/>
          <w:shd w:val="clear" w:color="auto" w:fill="00FFFF"/>
        </w:rPr>
        <w:t>Problem Statement</w:t>
      </w:r>
      <w:r>
        <w:rPr>
          <w:color w:val="111111"/>
        </w:rPr>
        <w:t>: Analyse the Features affecting Customer Satisfaction &amp; retention and test if brand preference depends on factors like age and gender.</w:t>
      </w:r>
    </w:p>
    <w:p>
      <w:pPr>
        <w:pStyle w:val="6"/>
        <w:spacing w:before="2"/>
        <w:rPr>
          <w:sz w:val="22"/>
        </w:rPr>
      </w:pPr>
    </w:p>
    <w:p>
      <w:pPr>
        <w:pStyle w:val="6"/>
        <w:spacing w:before="92" w:line="259" w:lineRule="auto"/>
        <w:ind w:left="1313" w:right="216"/>
      </w:pPr>
      <w:r>
        <w:rPr>
          <w:color w:val="111111"/>
        </w:rPr>
        <w:t xml:space="preserve">The combination of both </w:t>
      </w:r>
      <w:r>
        <w:rPr>
          <w:color w:val="111111"/>
          <w:shd w:val="clear" w:color="auto" w:fill="FFFF00"/>
        </w:rPr>
        <w:t>utilitarian value and hedonistic</w:t>
      </w:r>
      <w:r>
        <w:rPr>
          <w:color w:val="111111"/>
        </w:rPr>
        <w:t xml:space="preserve"> values are needed to affect the repeat purchase intention (loyalty) positively.</w:t>
      </w:r>
    </w:p>
    <w:p>
      <w:pPr>
        <w:spacing w:after="0" w:line="259" w:lineRule="auto"/>
        <w:sectPr>
          <w:pgSz w:w="11910" w:h="16840"/>
          <w:pgMar w:top="100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spacing w:before="78" w:line="259" w:lineRule="auto"/>
        <w:ind w:left="1313" w:right="216"/>
      </w:pPr>
      <w:r>
        <w:rPr>
          <w:color w:val="111111"/>
        </w:rPr>
        <w:t xml:space="preserve">The </w:t>
      </w:r>
      <w:r>
        <w:rPr>
          <w:color w:val="111111"/>
          <w:shd w:val="clear" w:color="auto" w:fill="FFFF00"/>
        </w:rPr>
        <w:t>data is collected from the Indian online shoppers</w:t>
      </w:r>
      <w:r>
        <w:rPr>
          <w:color w:val="111111"/>
        </w:rPr>
        <w:t>. Results indicate the e- retail success factors, which are very much critical for customer satisfaction.</w:t>
      </w:r>
    </w:p>
    <w:p>
      <w:pPr>
        <w:pStyle w:val="6"/>
        <w:rPr>
          <w:sz w:val="20"/>
        </w:rPr>
      </w:pPr>
    </w:p>
    <w:p>
      <w:pPr>
        <w:spacing w:before="246"/>
        <w:ind w:left="1313" w:right="0" w:firstLine="0"/>
        <w:jc w:val="left"/>
        <w:rPr>
          <w:b/>
          <w:sz w:val="28"/>
        </w:rPr>
      </w:pPr>
      <w:r>
        <w:rPr>
          <w:b/>
          <w:color w:val="111111"/>
          <w:sz w:val="28"/>
          <w:u w:val="thick" w:color="111111"/>
          <w:shd w:val="clear" w:color="auto" w:fill="00FFFF"/>
        </w:rPr>
        <w:t>Five major factors</w:t>
      </w:r>
      <w:r>
        <w:rPr>
          <w:b/>
          <w:color w:val="111111"/>
          <w:sz w:val="28"/>
        </w:rPr>
        <w:t xml:space="preserve"> </w:t>
      </w:r>
      <w:r>
        <w:rPr>
          <w:color w:val="111111"/>
          <w:sz w:val="28"/>
        </w:rPr>
        <w:t xml:space="preserve">that contributed to the </w:t>
      </w:r>
      <w:r>
        <w:rPr>
          <w:b/>
          <w:color w:val="111111"/>
          <w:sz w:val="28"/>
          <w:u w:val="thick" w:color="111111"/>
          <w:shd w:val="clear" w:color="auto" w:fill="00FFFF"/>
        </w:rPr>
        <w:t>success of an e-commerce store</w:t>
      </w:r>
    </w:p>
    <w:p>
      <w:pPr>
        <w:pStyle w:val="6"/>
        <w:spacing w:before="24"/>
        <w:ind w:left="1313"/>
      </w:pPr>
      <w:r>
        <w:rPr>
          <w:color w:val="111111"/>
        </w:rPr>
        <w:t>have been identified as:</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Service</w:t>
      </w:r>
      <w:r>
        <w:rPr>
          <w:color w:val="111111"/>
          <w:spacing w:val="-4"/>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System</w:t>
      </w:r>
      <w:r>
        <w:rPr>
          <w:color w:val="111111"/>
          <w:spacing w:val="-4"/>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Information</w:t>
      </w:r>
      <w:r>
        <w:rPr>
          <w:color w:val="111111"/>
          <w:spacing w:val="-3"/>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3" w:after="0" w:line="240" w:lineRule="auto"/>
        <w:ind w:left="4193" w:right="0" w:hanging="721"/>
        <w:jc w:val="left"/>
        <w:rPr>
          <w:sz w:val="28"/>
        </w:rPr>
      </w:pPr>
      <w:r>
        <w:rPr>
          <w:color w:val="111111"/>
          <w:sz w:val="28"/>
          <w:shd w:val="clear" w:color="auto" w:fill="FFFF00"/>
        </w:rPr>
        <w:t>Trust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Net</w:t>
      </w:r>
      <w:r>
        <w:rPr>
          <w:color w:val="111111"/>
          <w:spacing w:val="-2"/>
          <w:sz w:val="28"/>
          <w:shd w:val="clear" w:color="auto" w:fill="FFFF00"/>
        </w:rPr>
        <w:t xml:space="preserve"> </w:t>
      </w:r>
      <w:r>
        <w:rPr>
          <w:color w:val="111111"/>
          <w:sz w:val="28"/>
          <w:shd w:val="clear" w:color="auto" w:fill="FFFF00"/>
        </w:rPr>
        <w:t>benefit</w:t>
      </w:r>
    </w:p>
    <w:p>
      <w:pPr>
        <w:pStyle w:val="6"/>
        <w:rPr>
          <w:sz w:val="20"/>
        </w:rPr>
      </w:pPr>
    </w:p>
    <w:p>
      <w:pPr>
        <w:pStyle w:val="6"/>
        <w:spacing w:before="8"/>
        <w:rPr>
          <w:sz w:val="29"/>
        </w:rPr>
      </w:pPr>
      <w:r>
        <w:pict>
          <v:group id="_x0000_s1066" o:spid="_x0000_s1066" o:spt="203" style="position:absolute;left:0pt;margin-left:56.5pt;margin-top:19pt;height:53.7pt;width:271.4pt;mso-position-horizontal-relative:page;mso-wrap-distance-bottom:0pt;mso-wrap-distance-top:0pt;z-index:-251648000;mso-width-relative:page;mso-height-relative:page;" coordorigin="1130,381" coordsize="5428,1074">
            <o:lock v:ext="edit"/>
            <v:shape id="_x0000_s1067" o:spid="_x0000_s1067" o:spt="75" type="#_x0000_t75" style="position:absolute;left:1394;top:732;height:346;width:360;" filled="f" stroked="f" coordsize="21600,21600">
              <v:path/>
              <v:fill on="f" focussize="0,0"/>
              <v:stroke on="f"/>
              <v:imagedata r:id="rId19" o:title=""/>
              <o:lock v:ext="edit" aspectratio="t"/>
            </v:shape>
            <v:shape id="_x0000_s1068" o:spid="_x0000_s1068" o:spt="75" type="#_x0000_t75" style="position:absolute;left:1130;top:380;height:1049;width:884;" filled="f" stroked="f" coordsize="21600,21600">
              <v:path/>
              <v:fill on="f" focussize="0,0"/>
              <v:stroke on="f"/>
              <v:imagedata r:id="rId20" o:title=""/>
              <o:lock v:ext="edit" aspectratio="t"/>
            </v:shape>
            <v:shape id="_x0000_s1069" o:spid="_x0000_s1069" o:spt="75" type="#_x0000_t75" style="position:absolute;left:1488;top:426;height:1029;width:5070;" filled="f" stroked="f" coordsize="21600,21600">
              <v:path/>
              <v:fill on="f" focussize="0,0"/>
              <v:stroke on="f"/>
              <v:imagedata r:id="rId25" o:title=""/>
              <o:lock v:ext="edit" aspectratio="t"/>
            </v:shape>
            <v:shape id="_x0000_s1070" o:spid="_x0000_s1070" o:spt="75" type="#_x0000_t75" style="position:absolute;left:1512;top:433;height:980;width:5019;" filled="f" stroked="f" coordsize="21600,21600">
              <v:path/>
              <v:fill on="f" focussize="0,0"/>
              <v:stroke on="f"/>
              <v:imagedata r:id="rId26" o:title=""/>
              <o:lock v:ext="edit" aspectratio="t"/>
            </v:shape>
            <v:shape id="_x0000_s1071" o:spid="_x0000_s1071" o:spt="202" type="#_x0000_t202" style="position:absolute;left:1130;top:380;height:1074;width:5428;" filled="f" stroked="f" coordsize="21600,21600">
              <v:path/>
              <v:fill on="f" focussize="0,0"/>
              <v:stroke on="f" joinstyle="miter"/>
              <v:imagedata o:title=""/>
              <o:lock v:ext="edit"/>
              <v:textbox inset="0mm,0mm,0mm,0mm">
                <w:txbxContent>
                  <w:p>
                    <w:pPr>
                      <w:numPr>
                        <w:ilvl w:val="0"/>
                        <w:numId w:val="4"/>
                      </w:numPr>
                      <w:tabs>
                        <w:tab w:val="left" w:pos="723"/>
                      </w:tabs>
                      <w:spacing w:before="253"/>
                      <w:ind w:left="722" w:right="0" w:hanging="361"/>
                      <w:jc w:val="left"/>
                      <w:rPr>
                        <w:rFonts w:ascii="Bookman Old Style"/>
                        <w:b w:val="0"/>
                        <w:sz w:val="36"/>
                      </w:rPr>
                    </w:pPr>
                    <w:r>
                      <w:rPr>
                        <w:rFonts w:ascii="Bookman Old Style"/>
                        <w:b w:val="0"/>
                        <w:color w:val="33463B"/>
                        <w:w w:val="120"/>
                        <w:sz w:val="36"/>
                      </w:rPr>
                      <w:t>Review</w:t>
                    </w:r>
                    <w:r>
                      <w:rPr>
                        <w:rFonts w:ascii="Bookman Old Style"/>
                        <w:b w:val="0"/>
                        <w:color w:val="33463B"/>
                        <w:spacing w:val="-64"/>
                        <w:w w:val="120"/>
                        <w:sz w:val="36"/>
                      </w:rPr>
                      <w:t xml:space="preserve"> </w:t>
                    </w:r>
                    <w:r>
                      <w:rPr>
                        <w:rFonts w:ascii="Bookman Old Style"/>
                        <w:b w:val="0"/>
                        <w:color w:val="33463B"/>
                        <w:w w:val="120"/>
                        <w:sz w:val="36"/>
                      </w:rPr>
                      <w:t>of</w:t>
                    </w:r>
                    <w:r>
                      <w:rPr>
                        <w:rFonts w:ascii="Bookman Old Style"/>
                        <w:b w:val="0"/>
                        <w:color w:val="33463B"/>
                        <w:spacing w:val="-65"/>
                        <w:w w:val="120"/>
                        <w:sz w:val="36"/>
                      </w:rPr>
                      <w:t xml:space="preserve"> </w:t>
                    </w:r>
                    <w:r>
                      <w:rPr>
                        <w:rFonts w:ascii="Bookman Old Style"/>
                        <w:b w:val="0"/>
                        <w:color w:val="33463B"/>
                        <w:w w:val="120"/>
                        <w:sz w:val="36"/>
                      </w:rPr>
                      <w:t>Literature:</w:t>
                    </w:r>
                  </w:p>
                </w:txbxContent>
              </v:textbox>
            </v:shape>
            <w10:wrap type="topAndBottom"/>
          </v:group>
        </w:pict>
      </w:r>
    </w:p>
    <w:p>
      <w:pPr>
        <w:pStyle w:val="6"/>
        <w:spacing w:before="125" w:line="256" w:lineRule="auto"/>
        <w:ind w:left="1313" w:right="243" w:firstLine="69"/>
      </w:pPr>
      <w:r>
        <w:rPr>
          <w:color w:val="111111"/>
        </w:rPr>
        <w:t xml:space="preserve">E-commerce market has been contributing to the significant growth for the GDP of the country. It has been continuously growing at more 8% CAGR on each year. And customer being a one of the stakeholders for the e-commerce players, </w:t>
      </w:r>
      <w:r>
        <w:rPr>
          <w:color w:val="111111"/>
          <w:shd w:val="clear" w:color="auto" w:fill="FFFF00"/>
        </w:rPr>
        <w:t>every company wants to retain their valuable customer and grow</w:t>
      </w:r>
      <w:r>
        <w:rPr>
          <w:color w:val="111111"/>
        </w:rPr>
        <w:t xml:space="preserve"> </w:t>
      </w:r>
      <w:r>
        <w:rPr>
          <w:color w:val="111111"/>
          <w:shd w:val="clear" w:color="auto" w:fill="FFFF00"/>
        </w:rPr>
        <w:t>customer loyalty.</w:t>
      </w:r>
      <w:r>
        <w:rPr>
          <w:color w:val="111111"/>
        </w:rPr>
        <w:t xml:space="preserve"> For improving the customer satisfaction each enterprise investing/spending a lot not only to improve their sales but improve the CSAT, that is customer satisfaction</w:t>
      </w:r>
      <w:r>
        <w:rPr>
          <w:color w:val="111111"/>
          <w:spacing w:val="-9"/>
        </w:rPr>
        <w:t xml:space="preserve"> </w:t>
      </w:r>
      <w:r>
        <w:rPr>
          <w:color w:val="111111"/>
        </w:rPr>
        <w:t>score.</w:t>
      </w:r>
    </w:p>
    <w:p>
      <w:pPr>
        <w:pStyle w:val="6"/>
        <w:spacing w:before="6"/>
        <w:rPr>
          <w:sz w:val="29"/>
        </w:rPr>
      </w:pPr>
    </w:p>
    <w:p>
      <w:pPr>
        <w:pStyle w:val="6"/>
        <w:spacing w:line="259" w:lineRule="auto"/>
        <w:ind w:left="1313" w:right="342"/>
      </w:pPr>
      <w:r>
        <w:pict>
          <v:group id="_x0000_s1072" o:spid="_x0000_s1072" o:spt="203" style="position:absolute;left:0pt;margin-left:32.5pt;margin-top:49.05pt;height:49pt;width:539.05pt;mso-position-horizontal-relative:page;z-index:-251654144;mso-width-relative:page;mso-height-relative:page;" coordorigin="650,981" coordsize="10781,980">
            <o:lock v:ext="edit"/>
            <v:shape id="_x0000_s1073" o:spid="_x0000_s1073" o:spt="75" type="#_x0000_t75" style="position:absolute;left:650;top:981;height:980;width:10781;" filled="f" stroked="f" coordsize="21600,21600">
              <v:path/>
              <v:fill on="f" focussize="0,0"/>
              <v:stroke on="f"/>
              <v:imagedata r:id="rId27" o:title=""/>
              <o:lock v:ext="edit" aspectratio="t"/>
            </v:shape>
            <v:shape id="_x0000_s1074" o:spid="_x0000_s1074" o:spt="75" type="#_x0000_t75" style="position:absolute;left:849;top:1444;height:298;width:10380;" filled="f" stroked="f" coordsize="21600,21600">
              <v:path/>
              <v:fill on="f" focussize="0,0"/>
              <v:stroke on="f"/>
              <v:imagedata r:id="rId28" o:title=""/>
              <o:lock v:ext="edit" aspectratio="t"/>
            </v:shape>
            <v:shape id="_x0000_s1075" o:spid="_x0000_s1075" o:spt="202" type="#_x0000_t202" style="position:absolute;left:650;top:981;height:980;width:10781;" filled="f" stroked="f" coordsize="21600,21600">
              <v:path/>
              <v:fill on="f" focussize="0,0"/>
              <v:stroke on="f" joinstyle="miter"/>
              <v:imagedata o:title=""/>
              <o:lock v:ext="edit"/>
              <v:textbox inset="0mm,0mm,0mm,0mm">
                <w:txbxContent>
                  <w:p>
                    <w:pPr>
                      <w:spacing w:before="227"/>
                      <w:ind w:left="340" w:right="0" w:firstLine="0"/>
                      <w:jc w:val="left"/>
                      <w:rPr>
                        <w:rFonts w:ascii="Times New Roman"/>
                        <w:b/>
                        <w:sz w:val="36"/>
                      </w:rPr>
                    </w:pPr>
                    <w:r>
                      <w:rPr>
                        <w:rFonts w:ascii="Times New Roman"/>
                        <w:b/>
                        <w:w w:val="125"/>
                        <w:sz w:val="36"/>
                        <w:u w:val="thick"/>
                      </w:rPr>
                      <w:t>Diagrammatic Representation of Customer Retention</w:t>
                    </w:r>
                  </w:p>
                </w:txbxContent>
              </v:textbox>
            </v:shape>
          </v:group>
        </w:pict>
      </w:r>
      <w:r>
        <w:rPr>
          <w:color w:val="111111"/>
        </w:rPr>
        <w:t>For this project we are provided with a data set to a data analysis to gather insights for the customer feedback and help us understand the customer in a better way.</w:t>
      </w:r>
    </w:p>
    <w:p>
      <w:pPr>
        <w:pStyle w:val="6"/>
        <w:rPr>
          <w:sz w:val="20"/>
        </w:rPr>
      </w:pPr>
    </w:p>
    <w:p>
      <w:pPr>
        <w:pStyle w:val="6"/>
        <w:rPr>
          <w:sz w:val="20"/>
        </w:rPr>
      </w:pPr>
    </w:p>
    <w:p>
      <w:pPr>
        <w:pStyle w:val="6"/>
        <w:rPr>
          <w:sz w:val="20"/>
        </w:rPr>
      </w:pPr>
    </w:p>
    <w:p>
      <w:pPr>
        <w:pStyle w:val="6"/>
        <w:rPr>
          <w:sz w:val="20"/>
        </w:rPr>
      </w:pPr>
    </w:p>
    <w:p>
      <w:pPr>
        <w:pStyle w:val="6"/>
        <w:spacing w:before="7"/>
        <w:rPr>
          <w:sz w:val="10"/>
        </w:rPr>
      </w:pPr>
      <w:r>
        <w:pict>
          <v:group id="_x0000_s1076" o:spid="_x0000_s1076" o:spt="203" style="position:absolute;left:0pt;margin-left:66.35pt;margin-top:8.05pt;height:244.2pt;width:471.6pt;mso-position-horizontal-relative:page;mso-wrap-distance-bottom:0pt;mso-wrap-distance-top:0pt;z-index:-251646976;mso-width-relative:page;mso-height-relative:page;" coordorigin="1327,161" coordsize="9432,4884">
            <o:lock v:ext="edit"/>
            <v:shape id="_x0000_s1077" o:spid="_x0000_s1077" o:spt="75" type="#_x0000_t75" style="position:absolute;left:1327;top:3972;height:1073;width:994;" filled="f" stroked="f" coordsize="21600,21600">
              <v:path/>
              <v:fill on="f" focussize="0,0"/>
              <v:stroke on="f"/>
              <v:imagedata r:id="rId29" o:title=""/>
              <o:lock v:ext="edit" aspectratio="t"/>
            </v:shape>
            <v:shape id="_x0000_s1078" o:spid="_x0000_s1078" o:spt="75" type="#_x0000_t75" style="position:absolute;left:1560;top:161;height:3852;width:9199;" filled="f" stroked="f" coordsize="21600,21600">
              <v:path/>
              <v:fill on="f" focussize="0,0"/>
              <v:stroke on="f"/>
              <v:imagedata r:id="rId30" o:title=""/>
              <o:lock v:ext="edit" aspectratio="t"/>
            </v:shape>
            <w10:wrap type="topAndBottom"/>
          </v:group>
        </w:pict>
      </w:r>
    </w:p>
    <w:p>
      <w:pPr>
        <w:spacing w:after="0"/>
        <w:rPr>
          <w:sz w:val="10"/>
        </w:rPr>
        <w:sectPr>
          <w:pgSz w:w="11910" w:h="16840"/>
          <w:pgMar w:top="110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ind w:left="1008"/>
        <w:rPr>
          <w:sz w:val="20"/>
        </w:rPr>
      </w:pPr>
      <w:r>
        <w:rPr>
          <w:sz w:val="20"/>
        </w:rPr>
        <w:pict>
          <v:group id="_x0000_s1079" o:spid="_x0000_s1079" o:spt="203" style="height:33.8pt;width:436.6pt;" coordsize="8732,676">
            <o:lock v:ext="edit"/>
            <v:shape id="_x0000_s1080" o:spid="_x0000_s1080" o:spt="75" type="#_x0000_t75" style="position:absolute;left:23;top:0;height:616;width:8681;" filled="f" stroked="f" coordsize="21600,21600">
              <v:path/>
              <v:fill on="f" focussize="0,0"/>
              <v:stroke on="f"/>
              <v:imagedata r:id="rId31" o:title=""/>
              <o:lock v:ext="edit" aspectratio="t"/>
            </v:shape>
            <v:shape id="_x0000_s1081" o:spid="_x0000_s1081" o:spt="75" type="#_x0000_t75" style="position:absolute;left:0;top:356;height:320;width:8732;" filled="f" stroked="f" coordsize="21600,21600">
              <v:path/>
              <v:fill on="f" focussize="0,0"/>
              <v:stroke on="f"/>
              <v:imagedata r:id="rId32" o:title=""/>
              <o:lock v:ext="edit" aspectratio="t"/>
            </v:shape>
            <v:shape id="_x0000_s1082" o:spid="_x0000_s1082" o:spt="202" type="#_x0000_t202" style="position:absolute;left:0;top:0;height:676;width:8732;" filled="f" stroked="f" coordsize="21600,21600">
              <v:path/>
              <v:fill on="f" focussize="0,0"/>
              <v:stroke on="f" joinstyle="miter"/>
              <v:imagedata o:title=""/>
              <o:lock v:ext="edit"/>
              <v:textbox inset="0mm,0mm,0mm,0mm">
                <w:txbxContent>
                  <w:p>
                    <w:pPr>
                      <w:spacing w:before="86"/>
                      <w:ind w:left="151" w:right="0" w:firstLine="0"/>
                      <w:jc w:val="left"/>
                      <w:rPr>
                        <w:rFonts w:ascii="Times New Roman"/>
                        <w:b/>
                        <w:sz w:val="40"/>
                      </w:rPr>
                    </w:pPr>
                    <w:r>
                      <w:rPr>
                        <w:rFonts w:ascii="Times New Roman"/>
                        <w:b/>
                        <w:w w:val="130"/>
                        <w:sz w:val="40"/>
                        <w:u w:val="thick"/>
                      </w:rPr>
                      <w:t>Motivation</w:t>
                    </w:r>
                    <w:r>
                      <w:rPr>
                        <w:rFonts w:ascii="Times New Roman"/>
                        <w:b/>
                        <w:spacing w:val="-94"/>
                        <w:w w:val="130"/>
                        <w:sz w:val="40"/>
                        <w:u w:val="thick"/>
                      </w:rPr>
                      <w:t xml:space="preserve"> </w:t>
                    </w:r>
                    <w:r>
                      <w:rPr>
                        <w:rFonts w:ascii="Times New Roman"/>
                        <w:b/>
                        <w:w w:val="130"/>
                        <w:sz w:val="40"/>
                        <w:u w:val="thick"/>
                      </w:rPr>
                      <w:t>for</w:t>
                    </w:r>
                    <w:r>
                      <w:rPr>
                        <w:rFonts w:ascii="Times New Roman"/>
                        <w:b/>
                        <w:spacing w:val="-94"/>
                        <w:w w:val="130"/>
                        <w:sz w:val="40"/>
                        <w:u w:val="thick"/>
                      </w:rPr>
                      <w:t xml:space="preserve"> </w:t>
                    </w:r>
                    <w:r>
                      <w:rPr>
                        <w:rFonts w:ascii="Times New Roman"/>
                        <w:b/>
                        <w:w w:val="130"/>
                        <w:sz w:val="40"/>
                        <w:u w:val="thick"/>
                      </w:rPr>
                      <w:t>the</w:t>
                    </w:r>
                    <w:r>
                      <w:rPr>
                        <w:rFonts w:ascii="Times New Roman"/>
                        <w:b/>
                        <w:spacing w:val="-94"/>
                        <w:w w:val="130"/>
                        <w:sz w:val="40"/>
                        <w:u w:val="thick"/>
                      </w:rPr>
                      <w:t xml:space="preserve"> </w:t>
                    </w:r>
                    <w:r>
                      <w:rPr>
                        <w:rFonts w:ascii="Times New Roman"/>
                        <w:b/>
                        <w:w w:val="130"/>
                        <w:sz w:val="40"/>
                        <w:u w:val="thick"/>
                      </w:rPr>
                      <w:t>Problem</w:t>
                    </w:r>
                    <w:r>
                      <w:rPr>
                        <w:rFonts w:ascii="Times New Roman"/>
                        <w:b/>
                        <w:spacing w:val="-92"/>
                        <w:w w:val="130"/>
                        <w:sz w:val="40"/>
                        <w:u w:val="thick"/>
                      </w:rPr>
                      <w:t xml:space="preserve"> </w:t>
                    </w:r>
                    <w:r>
                      <w:rPr>
                        <w:rFonts w:ascii="Times New Roman"/>
                        <w:b/>
                        <w:w w:val="130"/>
                        <w:sz w:val="40"/>
                        <w:u w:val="thick"/>
                      </w:rPr>
                      <w:t>Undertaken</w:t>
                    </w:r>
                  </w:p>
                </w:txbxContent>
              </v:textbox>
            </v:shape>
            <w10:wrap type="none"/>
            <w10:anchorlock/>
          </v:group>
        </w:pict>
      </w:r>
    </w:p>
    <w:p>
      <w:pPr>
        <w:pStyle w:val="6"/>
        <w:spacing w:before="33" w:line="259" w:lineRule="auto"/>
        <w:ind w:left="1301" w:right="339"/>
      </w:pPr>
      <w:r>
        <w:rPr>
          <w:color w:val="111111"/>
        </w:rPr>
        <w:t xml:space="preserve">Since e-commerce growth has been significant so far at each industry for the last couple of years, understanding the customer who purchase your product and their journey post order in the platform plays a crucial role for retaining a customer. From the dataset </w:t>
      </w:r>
      <w:r>
        <w:rPr>
          <w:color w:val="111111"/>
          <w:shd w:val="clear" w:color="auto" w:fill="FFFF00"/>
        </w:rPr>
        <w:t>we got the feedback of each of the parameters</w:t>
      </w:r>
      <w:r>
        <w:rPr>
          <w:color w:val="111111"/>
        </w:rPr>
        <w:t xml:space="preserve"> </w:t>
      </w:r>
      <w:r>
        <w:rPr>
          <w:color w:val="111111"/>
          <w:shd w:val="clear" w:color="auto" w:fill="FFFF00"/>
        </w:rPr>
        <w:t>for a customer and through the data analysis each significant parameter has</w:t>
      </w:r>
      <w:r>
        <w:rPr>
          <w:color w:val="111111"/>
        </w:rPr>
        <w:t xml:space="preserve"> </w:t>
      </w:r>
      <w:r>
        <w:rPr>
          <w:color w:val="111111"/>
          <w:shd w:val="clear" w:color="auto" w:fill="FFFF00"/>
        </w:rPr>
        <w:t>been dig down and understand the deeper meaning of it.</w:t>
      </w:r>
      <w:r>
        <w:rPr>
          <w:color w:val="111111"/>
        </w:rPr>
        <w:t xml:space="preserve"> This project helps me understand the objective of customer feedback which at enterprise level has a greater focus.</w:t>
      </w:r>
    </w:p>
    <w:p>
      <w:pPr>
        <w:pStyle w:val="6"/>
        <w:rPr>
          <w:sz w:val="20"/>
        </w:rPr>
      </w:pPr>
    </w:p>
    <w:p>
      <w:pPr>
        <w:pStyle w:val="6"/>
        <w:rPr>
          <w:sz w:val="20"/>
        </w:rPr>
      </w:pPr>
    </w:p>
    <w:p>
      <w:pPr>
        <w:pStyle w:val="6"/>
        <w:rPr>
          <w:sz w:val="20"/>
        </w:rPr>
      </w:pPr>
    </w:p>
    <w:p>
      <w:pPr>
        <w:pStyle w:val="6"/>
        <w:spacing w:before="6"/>
        <w:rPr>
          <w:sz w:val="18"/>
        </w:rPr>
      </w:pPr>
      <w:r>
        <w:pict>
          <v:group id="_x0000_s1083" o:spid="_x0000_s1083" o:spt="203" style="position:absolute;left:0pt;margin-left:139.55pt;margin-top:12.6pt;height:36.7pt;width:351.15pt;mso-position-horizontal-relative:page;mso-wrap-distance-bottom:0pt;mso-wrap-distance-top:0pt;z-index:-251645952;mso-width-relative:page;mso-height-relative:page;" coordorigin="2791,253" coordsize="7023,734">
            <o:lock v:ext="edit"/>
            <v:shape id="_x0000_s1084" o:spid="_x0000_s1084" o:spt="75" type="#_x0000_t75" style="position:absolute;left:2819;top:252;height:658;width:6951;" filled="f" stroked="f" coordsize="21600,21600">
              <v:path/>
              <v:fill on="f" focussize="0,0"/>
              <v:stroke on="f"/>
              <v:imagedata r:id="rId33" o:title=""/>
              <o:lock v:ext="edit" aspectratio="t"/>
            </v:shape>
            <v:shape id="_x0000_s1085" o:spid="_x0000_s1085" o:spt="75" type="#_x0000_t75" style="position:absolute;left:2791;top:647;height:339;width:7023;" filled="f" stroked="f" coordsize="21600,21600">
              <v:path/>
              <v:fill on="f" focussize="0,0"/>
              <v:stroke on="f"/>
              <v:imagedata r:id="rId34" o:title=""/>
              <o:lock v:ext="edit" aspectratio="t"/>
            </v:shape>
            <v:shape id="_x0000_s1086" o:spid="_x0000_s1086" o:spt="202" type="#_x0000_t202" style="position:absolute;left:2791;top:252;height:734;width:7023;" filled="f" stroked="f" coordsize="21600,21600">
              <v:path/>
              <v:fill on="f" focussize="0,0"/>
              <v:stroke on="f" joinstyle="miter"/>
              <v:imagedata o:title=""/>
              <o:lock v:ext="edit"/>
              <v:textbox inset="0mm,0mm,0mm,0mm">
                <w:txbxContent>
                  <w:p>
                    <w:pPr>
                      <w:spacing w:before="93"/>
                      <w:ind w:left="161" w:right="0" w:firstLine="0"/>
                      <w:jc w:val="left"/>
                      <w:rPr>
                        <w:rFonts w:ascii="Times New Roman"/>
                        <w:b/>
                        <w:sz w:val="44"/>
                      </w:rPr>
                    </w:pPr>
                    <w:r>
                      <w:rPr>
                        <w:rFonts w:ascii="Times New Roman"/>
                        <w:b/>
                        <w:w w:val="125"/>
                        <w:sz w:val="44"/>
                        <w:u w:val="thick"/>
                      </w:rPr>
                      <w:t>Analytical Problem</w:t>
                    </w:r>
                    <w:r>
                      <w:rPr>
                        <w:rFonts w:ascii="Times New Roman"/>
                        <w:b/>
                        <w:spacing w:val="-59"/>
                        <w:w w:val="125"/>
                        <w:sz w:val="44"/>
                        <w:u w:val="thick"/>
                      </w:rPr>
                      <w:t xml:space="preserve"> </w:t>
                    </w:r>
                    <w:r>
                      <w:rPr>
                        <w:rFonts w:ascii="Times New Roman"/>
                        <w:b/>
                        <w:w w:val="125"/>
                        <w:sz w:val="44"/>
                        <w:u w:val="thick"/>
                      </w:rPr>
                      <w:t>Framing</w:t>
                    </w:r>
                  </w:p>
                </w:txbxContent>
              </v:textbox>
            </v:shape>
            <w10:wrap type="topAndBottom"/>
          </v:group>
        </w:pict>
      </w:r>
      <w:r>
        <w:pict>
          <v:group id="_x0000_s1087" o:spid="_x0000_s1087" o:spt="203" style="position:absolute;left:0pt;margin-left:39.55pt;margin-top:56.95pt;height:49pt;width:540.25pt;mso-position-horizontal-relative:page;mso-wrap-distance-bottom:0pt;mso-wrap-distance-top:0pt;z-index:-251644928;mso-width-relative:page;mso-height-relative:page;" coordorigin="792,1140" coordsize="10805,980">
            <o:lock v:ext="edit"/>
            <v:shape id="_x0000_s1088" o:spid="_x0000_s1088" o:spt="75" type="#_x0000_t75" style="position:absolute;left:1019;top:1312;height:533;width:10115;" filled="f" stroked="f" coordsize="21600,21600">
              <v:path/>
              <v:fill on="f" focussize="0,0"/>
              <v:stroke on="f"/>
              <v:imagedata r:id="rId35" o:title=""/>
              <o:lock v:ext="edit" aspectratio="t"/>
            </v:shape>
            <v:shape id="_x0000_s1089" o:spid="_x0000_s1089" o:spt="75" type="#_x0000_t75" style="position:absolute;left:792;top:1139;height:980;width:10805;" filled="f" stroked="f" coordsize="21600,21600">
              <v:path/>
              <v:fill on="f" focussize="0,0"/>
              <v:stroke on="f"/>
              <v:imagedata r:id="rId36" o:title=""/>
              <o:lock v:ext="edit" aspectratio="t"/>
            </v:shape>
            <v:shape id="_x0000_s1090" o:spid="_x0000_s1090" o:spt="202" type="#_x0000_t202" style="position:absolute;left:792;top:1139;height:980;width:10805;" filled="f" stroked="f" coordsize="21600,21600">
              <v:path/>
              <v:fill on="f" focussize="0,0"/>
              <v:stroke on="f" joinstyle="miter"/>
              <v:imagedata o:title=""/>
              <o:lock v:ext="edit"/>
              <v:textbox inset="0mm,0mm,0mm,0mm">
                <w:txbxContent>
                  <w:p>
                    <w:pPr>
                      <w:spacing w:before="223"/>
                      <w:ind w:left="340" w:right="0" w:firstLine="0"/>
                      <w:jc w:val="left"/>
                      <w:rPr>
                        <w:rFonts w:ascii="Bookman Old Style"/>
                        <w:b w:val="0"/>
                        <w:sz w:val="36"/>
                      </w:rPr>
                    </w:pPr>
                    <w:r>
                      <w:rPr>
                        <w:rFonts w:ascii="Bookman Old Style"/>
                        <w:b w:val="0"/>
                        <w:color w:val="33463B"/>
                        <w:w w:val="79"/>
                        <w:sz w:val="36"/>
                      </w:rPr>
                      <w:t>M</w:t>
                    </w:r>
                    <w:r>
                      <w:rPr>
                        <w:rFonts w:ascii="Bookman Old Style"/>
                        <w:b w:val="0"/>
                        <w:color w:val="33463B"/>
                        <w:spacing w:val="1"/>
                        <w:w w:val="130"/>
                        <w:sz w:val="36"/>
                      </w:rPr>
                      <w:t>a</w:t>
                    </w:r>
                    <w:r>
                      <w:rPr>
                        <w:rFonts w:ascii="Bookman Old Style"/>
                        <w:b w:val="0"/>
                        <w:color w:val="33463B"/>
                        <w:w w:val="102"/>
                        <w:sz w:val="36"/>
                      </w:rPr>
                      <w:t>the</w:t>
                    </w:r>
                    <w:r>
                      <w:rPr>
                        <w:rFonts w:ascii="Bookman Old Style"/>
                        <w:b w:val="0"/>
                        <w:color w:val="33463B"/>
                        <w:spacing w:val="1"/>
                        <w:w w:val="102"/>
                        <w:sz w:val="36"/>
                      </w:rPr>
                      <w:t>m</w:t>
                    </w:r>
                    <w:r>
                      <w:rPr>
                        <w:rFonts w:ascii="Bookman Old Style"/>
                        <w:b w:val="0"/>
                        <w:color w:val="33463B"/>
                        <w:spacing w:val="1"/>
                        <w:w w:val="130"/>
                        <w:sz w:val="36"/>
                      </w:rPr>
                      <w:t>a</w:t>
                    </w:r>
                    <w:r>
                      <w:rPr>
                        <w:rFonts w:ascii="Bookman Old Style"/>
                        <w:b w:val="0"/>
                        <w:color w:val="33463B"/>
                        <w:spacing w:val="-2"/>
                        <w:w w:val="152"/>
                        <w:sz w:val="36"/>
                      </w:rPr>
                      <w:t>t</w:t>
                    </w:r>
                    <w:r>
                      <w:rPr>
                        <w:rFonts w:ascii="Bookman Old Style"/>
                        <w:b w:val="0"/>
                        <w:color w:val="33463B"/>
                        <w:w w:val="117"/>
                        <w:sz w:val="36"/>
                      </w:rPr>
                      <w:t>ic</w:t>
                    </w:r>
                    <w:r>
                      <w:rPr>
                        <w:rFonts w:ascii="Bookman Old Style"/>
                        <w:b w:val="0"/>
                        <w:color w:val="33463B"/>
                        <w:spacing w:val="1"/>
                        <w:w w:val="117"/>
                        <w:sz w:val="36"/>
                      </w:rPr>
                      <w:t>a</w:t>
                    </w:r>
                    <w:r>
                      <w:rPr>
                        <w:rFonts w:ascii="Bookman Old Style"/>
                        <w:b w:val="0"/>
                        <w:color w:val="33463B"/>
                        <w:spacing w:val="-1"/>
                        <w:w w:val="114"/>
                        <w:sz w:val="36"/>
                      </w:rPr>
                      <w:t>l</w:t>
                    </w:r>
                    <w:r>
                      <w:rPr>
                        <w:rFonts w:ascii="Bookman Old Style"/>
                        <w:b w:val="0"/>
                        <w:color w:val="33463B"/>
                        <w:w w:val="114"/>
                        <w:sz w:val="36"/>
                      </w:rPr>
                      <w:t>/</w:t>
                    </w:r>
                    <w:r>
                      <w:rPr>
                        <w:rFonts w:ascii="Bookman Old Style"/>
                        <w:b w:val="0"/>
                        <w:color w:val="33463B"/>
                        <w:spacing w:val="-24"/>
                        <w:sz w:val="36"/>
                      </w:rPr>
                      <w:t xml:space="preserve"> </w:t>
                    </w:r>
                    <w:r>
                      <w:rPr>
                        <w:rFonts w:ascii="Bookman Old Style"/>
                        <w:b w:val="0"/>
                        <w:color w:val="33463B"/>
                        <w:spacing w:val="1"/>
                        <w:w w:val="111"/>
                        <w:sz w:val="36"/>
                      </w:rPr>
                      <w:t>A</w:t>
                    </w:r>
                    <w:r>
                      <w:rPr>
                        <w:rFonts w:ascii="Bookman Old Style"/>
                        <w:b w:val="0"/>
                        <w:color w:val="33463B"/>
                        <w:spacing w:val="-3"/>
                        <w:w w:val="90"/>
                        <w:sz w:val="36"/>
                      </w:rPr>
                      <w:t>n</w:t>
                    </w:r>
                    <w:r>
                      <w:rPr>
                        <w:rFonts w:ascii="Bookman Old Style"/>
                        <w:b w:val="0"/>
                        <w:color w:val="33463B"/>
                        <w:spacing w:val="1"/>
                        <w:w w:val="130"/>
                        <w:sz w:val="36"/>
                      </w:rPr>
                      <w:t>a</w:t>
                    </w:r>
                    <w:r>
                      <w:rPr>
                        <w:rFonts w:ascii="Bookman Old Style"/>
                        <w:b w:val="0"/>
                        <w:color w:val="33463B"/>
                        <w:spacing w:val="-1"/>
                        <w:w w:val="136"/>
                        <w:sz w:val="36"/>
                      </w:rPr>
                      <w:t>lyt</w:t>
                    </w:r>
                    <w:r>
                      <w:rPr>
                        <w:rFonts w:ascii="Bookman Old Style"/>
                        <w:b w:val="0"/>
                        <w:color w:val="33463B"/>
                        <w:spacing w:val="1"/>
                        <w:w w:val="136"/>
                        <w:sz w:val="36"/>
                      </w:rPr>
                      <w:t>i</w:t>
                    </w:r>
                    <w:r>
                      <w:rPr>
                        <w:rFonts w:ascii="Bookman Old Style"/>
                        <w:b w:val="0"/>
                        <w:color w:val="33463B"/>
                        <w:spacing w:val="-1"/>
                        <w:w w:val="121"/>
                        <w:sz w:val="36"/>
                      </w:rPr>
                      <w:t>c</w:t>
                    </w:r>
                    <w:r>
                      <w:rPr>
                        <w:rFonts w:ascii="Bookman Old Style"/>
                        <w:b w:val="0"/>
                        <w:color w:val="33463B"/>
                        <w:spacing w:val="1"/>
                        <w:w w:val="121"/>
                        <w:sz w:val="36"/>
                      </w:rPr>
                      <w:t>a</w:t>
                    </w:r>
                    <w:r>
                      <w:rPr>
                        <w:rFonts w:ascii="Bookman Old Style"/>
                        <w:b w:val="0"/>
                        <w:color w:val="33463B"/>
                        <w:w w:val="182"/>
                        <w:sz w:val="36"/>
                      </w:rPr>
                      <w:t>l</w:t>
                    </w:r>
                    <w:r>
                      <w:rPr>
                        <w:rFonts w:ascii="Bookman Old Style"/>
                        <w:b w:val="0"/>
                        <w:color w:val="33463B"/>
                        <w:spacing w:val="-24"/>
                        <w:sz w:val="36"/>
                      </w:rPr>
                      <w:t xml:space="preserve"> </w:t>
                    </w:r>
                    <w:r>
                      <w:rPr>
                        <w:rFonts w:ascii="Bookman Old Style"/>
                        <w:b w:val="0"/>
                        <w:color w:val="33463B"/>
                        <w:spacing w:val="-2"/>
                        <w:w w:val="79"/>
                        <w:sz w:val="36"/>
                      </w:rPr>
                      <w:t>M</w:t>
                    </w:r>
                    <w:r>
                      <w:rPr>
                        <w:rFonts w:ascii="Bookman Old Style"/>
                        <w:b w:val="0"/>
                        <w:color w:val="33463B"/>
                        <w:spacing w:val="1"/>
                        <w:w w:val="111"/>
                        <w:sz w:val="36"/>
                      </w:rPr>
                      <w:t>o</w:t>
                    </w:r>
                    <w:r>
                      <w:rPr>
                        <w:rFonts w:ascii="Bookman Old Style"/>
                        <w:b w:val="0"/>
                        <w:color w:val="33463B"/>
                        <w:spacing w:val="1"/>
                        <w:w w:val="97"/>
                        <w:sz w:val="36"/>
                      </w:rPr>
                      <w:t>d</w:t>
                    </w:r>
                    <w:r>
                      <w:rPr>
                        <w:rFonts w:ascii="Bookman Old Style"/>
                        <w:b w:val="0"/>
                        <w:color w:val="33463B"/>
                        <w:w w:val="118"/>
                        <w:sz w:val="36"/>
                      </w:rPr>
                      <w:t>eling</w:t>
                    </w:r>
                    <w:r>
                      <w:rPr>
                        <w:rFonts w:ascii="Bookman Old Style"/>
                        <w:b w:val="0"/>
                        <w:color w:val="33463B"/>
                        <w:spacing w:val="-25"/>
                        <w:sz w:val="36"/>
                      </w:rPr>
                      <w:t xml:space="preserve"> </w:t>
                    </w:r>
                    <w:r>
                      <w:rPr>
                        <w:rFonts w:ascii="Bookman Old Style"/>
                        <w:b w:val="0"/>
                        <w:color w:val="33463B"/>
                        <w:spacing w:val="1"/>
                        <w:w w:val="111"/>
                        <w:sz w:val="36"/>
                      </w:rPr>
                      <w:t>o</w:t>
                    </w:r>
                    <w:r>
                      <w:rPr>
                        <w:rFonts w:ascii="Bookman Old Style"/>
                        <w:b w:val="0"/>
                        <w:color w:val="33463B"/>
                        <w:w w:val="172"/>
                        <w:sz w:val="36"/>
                      </w:rPr>
                      <w:t>f</w:t>
                    </w:r>
                    <w:r>
                      <w:rPr>
                        <w:rFonts w:ascii="Bookman Old Style"/>
                        <w:b w:val="0"/>
                        <w:color w:val="33463B"/>
                        <w:spacing w:val="-23"/>
                        <w:sz w:val="36"/>
                      </w:rPr>
                      <w:t xml:space="preserve"> </w:t>
                    </w:r>
                    <w:r>
                      <w:rPr>
                        <w:rFonts w:ascii="Bookman Old Style"/>
                        <w:b w:val="0"/>
                        <w:color w:val="33463B"/>
                        <w:w w:val="117"/>
                        <w:sz w:val="36"/>
                      </w:rPr>
                      <w:t>the</w:t>
                    </w:r>
                    <w:r>
                      <w:rPr>
                        <w:rFonts w:ascii="Bookman Old Style"/>
                        <w:b w:val="0"/>
                        <w:color w:val="33463B"/>
                        <w:spacing w:val="-25"/>
                        <w:sz w:val="36"/>
                      </w:rPr>
                      <w:t xml:space="preserve"> </w:t>
                    </w:r>
                    <w:r>
                      <w:rPr>
                        <w:rFonts w:ascii="Bookman Old Style"/>
                        <w:b w:val="0"/>
                        <w:color w:val="33463B"/>
                        <w:w w:val="95"/>
                        <w:sz w:val="36"/>
                      </w:rPr>
                      <w:t>P</w:t>
                    </w:r>
                    <w:r>
                      <w:rPr>
                        <w:rFonts w:ascii="Bookman Old Style"/>
                        <w:b w:val="0"/>
                        <w:color w:val="33463B"/>
                        <w:spacing w:val="-1"/>
                        <w:w w:val="125"/>
                        <w:sz w:val="36"/>
                      </w:rPr>
                      <w:t>r</w:t>
                    </w:r>
                    <w:r>
                      <w:rPr>
                        <w:rFonts w:ascii="Bookman Old Style"/>
                        <w:b w:val="0"/>
                        <w:color w:val="33463B"/>
                        <w:w w:val="125"/>
                        <w:sz w:val="36"/>
                      </w:rPr>
                      <w:t>o</w:t>
                    </w:r>
                    <w:r>
                      <w:rPr>
                        <w:rFonts w:ascii="Bookman Old Style"/>
                        <w:b w:val="0"/>
                        <w:color w:val="33463B"/>
                        <w:spacing w:val="-1"/>
                        <w:w w:val="129"/>
                        <w:sz w:val="36"/>
                      </w:rPr>
                      <w:t>b</w:t>
                    </w:r>
                    <w:r>
                      <w:rPr>
                        <w:rFonts w:ascii="Bookman Old Style"/>
                        <w:b w:val="0"/>
                        <w:color w:val="33463B"/>
                        <w:spacing w:val="-2"/>
                        <w:w w:val="129"/>
                        <w:sz w:val="36"/>
                      </w:rPr>
                      <w:t>l</w:t>
                    </w:r>
                    <w:r>
                      <w:rPr>
                        <w:rFonts w:ascii="Bookman Old Style"/>
                        <w:b w:val="0"/>
                        <w:color w:val="33463B"/>
                        <w:w w:val="92"/>
                        <w:sz w:val="36"/>
                      </w:rPr>
                      <w:t>em</w:t>
                    </w:r>
                  </w:p>
                </w:txbxContent>
              </v:textbox>
            </v:shape>
            <w10:wrap type="topAndBottom"/>
          </v:group>
        </w:pict>
      </w:r>
    </w:p>
    <w:p>
      <w:pPr>
        <w:pStyle w:val="6"/>
        <w:spacing w:before="5"/>
        <w:rPr>
          <w:sz w:val="7"/>
        </w:rPr>
      </w:pPr>
    </w:p>
    <w:p>
      <w:pPr>
        <w:pStyle w:val="8"/>
        <w:numPr>
          <w:ilvl w:val="1"/>
          <w:numId w:val="2"/>
        </w:numPr>
        <w:tabs>
          <w:tab w:val="left" w:pos="1314"/>
        </w:tabs>
        <w:spacing w:before="0" w:after="0" w:line="355" w:lineRule="auto"/>
        <w:ind w:left="1313" w:right="418" w:hanging="360"/>
        <w:jc w:val="both"/>
        <w:rPr>
          <w:sz w:val="28"/>
        </w:rPr>
      </w:pPr>
      <w:r>
        <w:rPr>
          <w:color w:val="111111"/>
          <w:sz w:val="28"/>
        </w:rPr>
        <w:t>In this project I need to understand the customer satisfaction for each of the parameters provided. I have done the exploratory data analysis process and try to figure out the customer in a better</w:t>
      </w:r>
      <w:r>
        <w:rPr>
          <w:color w:val="111111"/>
          <w:spacing w:val="-14"/>
          <w:sz w:val="28"/>
        </w:rPr>
        <w:t xml:space="preserve"> </w:t>
      </w:r>
      <w:r>
        <w:rPr>
          <w:color w:val="111111"/>
          <w:sz w:val="28"/>
        </w:rPr>
        <w:t>way.</w:t>
      </w:r>
    </w:p>
    <w:p>
      <w:pPr>
        <w:pStyle w:val="6"/>
        <w:rPr>
          <w:sz w:val="20"/>
        </w:rPr>
      </w:pPr>
    </w:p>
    <w:p>
      <w:pPr>
        <w:pStyle w:val="6"/>
        <w:rPr>
          <w:sz w:val="20"/>
        </w:rPr>
      </w:pPr>
    </w:p>
    <w:p>
      <w:pPr>
        <w:pStyle w:val="6"/>
        <w:rPr>
          <w:sz w:val="20"/>
        </w:rPr>
      </w:pPr>
    </w:p>
    <w:p>
      <w:pPr>
        <w:pStyle w:val="6"/>
        <w:spacing w:before="9"/>
        <w:rPr>
          <w:sz w:val="16"/>
        </w:rPr>
      </w:pPr>
      <w:r>
        <w:pict>
          <v:group id="_x0000_s1091" o:spid="_x0000_s1091" o:spt="203" style="position:absolute;left:0pt;margin-left:39.55pt;margin-top:11.6pt;height:49pt;width:352pt;mso-position-horizontal-relative:page;mso-wrap-distance-bottom:0pt;mso-wrap-distance-top:0pt;z-index:-251643904;mso-width-relative:page;mso-height-relative:page;" coordorigin="792,232" coordsize="7040,980">
            <o:lock v:ext="edit"/>
            <v:shape id="_x0000_s1092" o:spid="_x0000_s1092" o:spt="75" type="#_x0000_t75" style="position:absolute;left:1034;top:455;height:482;width:6343;" filled="f" stroked="f" coordsize="21600,21600">
              <v:path/>
              <v:fill on="f" focussize="0,0"/>
              <v:stroke on="f"/>
              <v:imagedata r:id="rId37" o:title=""/>
              <o:lock v:ext="edit" aspectratio="t"/>
            </v:shape>
            <v:shape id="_x0000_s1093" o:spid="_x0000_s1093" o:spt="75" type="#_x0000_t75" style="position:absolute;left:792;top:232;height:980;width:7040;" filled="f" stroked="f" coordsize="21600,21600">
              <v:path/>
              <v:fill on="f" focussize="0,0"/>
              <v:stroke on="f"/>
              <v:imagedata r:id="rId38" o:title=""/>
              <o:lock v:ext="edit" aspectratio="t"/>
            </v:shape>
            <v:shape id="_x0000_s1094" o:spid="_x0000_s1094" o:spt="202" type="#_x0000_t202" style="position:absolute;left:792;top:232;height:980;width:7040;" filled="f" stroked="f" coordsize="21600,21600">
              <v:path/>
              <v:fill on="f" focussize="0,0"/>
              <v:stroke on="f" joinstyle="miter"/>
              <v:imagedata o:title=""/>
              <o:lock v:ext="edit"/>
              <v:textbox inset="0mm,0mm,0mm,0mm">
                <w:txbxContent>
                  <w:p>
                    <w:pPr>
                      <w:spacing w:before="223"/>
                      <w:ind w:left="340" w:right="0" w:firstLine="0"/>
                      <w:jc w:val="left"/>
                      <w:rPr>
                        <w:rFonts w:ascii="Bookman Old Style"/>
                        <w:b w:val="0"/>
                        <w:sz w:val="36"/>
                      </w:rPr>
                    </w:pPr>
                    <w:r>
                      <w:rPr>
                        <w:rFonts w:ascii="Bookman Old Style"/>
                        <w:b w:val="0"/>
                        <w:color w:val="33463B"/>
                        <w:spacing w:val="1"/>
                        <w:w w:val="75"/>
                        <w:sz w:val="36"/>
                      </w:rPr>
                      <w:t>D</w:t>
                    </w:r>
                    <w:r>
                      <w:rPr>
                        <w:rFonts w:ascii="Bookman Old Style"/>
                        <w:b w:val="0"/>
                        <w:color w:val="33463B"/>
                        <w:spacing w:val="1"/>
                        <w:w w:val="130"/>
                        <w:sz w:val="36"/>
                      </w:rPr>
                      <w:t>a</w:t>
                    </w:r>
                    <w:r>
                      <w:rPr>
                        <w:rFonts w:ascii="Bookman Old Style"/>
                        <w:b w:val="0"/>
                        <w:color w:val="33463B"/>
                        <w:spacing w:val="-2"/>
                        <w:w w:val="152"/>
                        <w:sz w:val="36"/>
                      </w:rPr>
                      <w:t>t</w:t>
                    </w:r>
                    <w:r>
                      <w:rPr>
                        <w:rFonts w:ascii="Bookman Old Style"/>
                        <w:b w:val="0"/>
                        <w:color w:val="33463B"/>
                        <w:w w:val="130"/>
                        <w:sz w:val="36"/>
                      </w:rPr>
                      <w:t>a</w:t>
                    </w:r>
                    <w:r>
                      <w:rPr>
                        <w:rFonts w:ascii="Bookman Old Style"/>
                        <w:b w:val="0"/>
                        <w:color w:val="33463B"/>
                        <w:spacing w:val="-23"/>
                        <w:sz w:val="36"/>
                      </w:rPr>
                      <w:t xml:space="preserve"> </w:t>
                    </w:r>
                    <w:r>
                      <w:rPr>
                        <w:rFonts w:ascii="Bookman Old Style"/>
                        <w:b w:val="0"/>
                        <w:color w:val="33463B"/>
                        <w:w w:val="96"/>
                        <w:sz w:val="36"/>
                      </w:rPr>
                      <w:t>S</w:t>
                    </w:r>
                    <w:r>
                      <w:rPr>
                        <w:rFonts w:ascii="Bookman Old Style"/>
                        <w:b w:val="0"/>
                        <w:color w:val="33463B"/>
                        <w:spacing w:val="1"/>
                        <w:w w:val="96"/>
                        <w:sz w:val="36"/>
                      </w:rPr>
                      <w:t>o</w:t>
                    </w:r>
                    <w:r>
                      <w:rPr>
                        <w:rFonts w:ascii="Bookman Old Style"/>
                        <w:b w:val="0"/>
                        <w:color w:val="33463B"/>
                        <w:spacing w:val="-1"/>
                        <w:w w:val="111"/>
                        <w:sz w:val="36"/>
                      </w:rPr>
                      <w:t>urce</w:t>
                    </w:r>
                    <w:r>
                      <w:rPr>
                        <w:rFonts w:ascii="Bookman Old Style"/>
                        <w:b w:val="0"/>
                        <w:color w:val="33463B"/>
                        <w:w w:val="111"/>
                        <w:sz w:val="36"/>
                      </w:rPr>
                      <w:t>s</w:t>
                    </w:r>
                    <w:r>
                      <w:rPr>
                        <w:rFonts w:ascii="Bookman Old Style"/>
                        <w:b w:val="0"/>
                        <w:color w:val="33463B"/>
                        <w:spacing w:val="-25"/>
                        <w:sz w:val="36"/>
                      </w:rPr>
                      <w:t xml:space="preserve"> </w:t>
                    </w:r>
                    <w:r>
                      <w:rPr>
                        <w:rFonts w:ascii="Bookman Old Style"/>
                        <w:b w:val="0"/>
                        <w:color w:val="33463B"/>
                        <w:spacing w:val="1"/>
                        <w:w w:val="130"/>
                        <w:sz w:val="36"/>
                      </w:rPr>
                      <w:t>a</w:t>
                    </w:r>
                    <w:r>
                      <w:rPr>
                        <w:rFonts w:ascii="Bookman Old Style"/>
                        <w:b w:val="0"/>
                        <w:color w:val="33463B"/>
                        <w:w w:val="94"/>
                        <w:sz w:val="36"/>
                      </w:rPr>
                      <w:t>nd</w:t>
                    </w:r>
                    <w:r>
                      <w:rPr>
                        <w:rFonts w:ascii="Bookman Old Style"/>
                        <w:b w:val="0"/>
                        <w:color w:val="33463B"/>
                        <w:spacing w:val="-25"/>
                        <w:sz w:val="36"/>
                      </w:rPr>
                      <w:t xml:space="preserve"> </w:t>
                    </w:r>
                    <w:r>
                      <w:rPr>
                        <w:rFonts w:ascii="Bookman Old Style"/>
                        <w:b w:val="0"/>
                        <w:color w:val="33463B"/>
                        <w:spacing w:val="1"/>
                        <w:w w:val="152"/>
                        <w:sz w:val="36"/>
                      </w:rPr>
                      <w:t>t</w:t>
                    </w:r>
                    <w:r>
                      <w:rPr>
                        <w:rFonts w:ascii="Bookman Old Style"/>
                        <w:b w:val="0"/>
                        <w:color w:val="33463B"/>
                        <w:w w:val="114"/>
                        <w:sz w:val="36"/>
                      </w:rPr>
                      <w:t>heir</w:t>
                    </w:r>
                    <w:r>
                      <w:rPr>
                        <w:rFonts w:ascii="Bookman Old Style"/>
                        <w:b w:val="0"/>
                        <w:color w:val="33463B"/>
                        <w:spacing w:val="-24"/>
                        <w:sz w:val="36"/>
                      </w:rPr>
                      <w:t xml:space="preserve"> </w:t>
                    </w:r>
                    <w:r>
                      <w:rPr>
                        <w:rFonts w:ascii="Bookman Old Style"/>
                        <w:b w:val="0"/>
                        <w:color w:val="33463B"/>
                        <w:spacing w:val="-2"/>
                        <w:w w:val="172"/>
                        <w:sz w:val="36"/>
                      </w:rPr>
                      <w:t>f</w:t>
                    </w:r>
                    <w:r>
                      <w:rPr>
                        <w:rFonts w:ascii="Bookman Old Style"/>
                        <w:b w:val="0"/>
                        <w:color w:val="33463B"/>
                        <w:spacing w:val="1"/>
                        <w:w w:val="111"/>
                        <w:sz w:val="36"/>
                      </w:rPr>
                      <w:t>o</w:t>
                    </w:r>
                    <w:r>
                      <w:rPr>
                        <w:rFonts w:ascii="Bookman Old Style"/>
                        <w:b w:val="0"/>
                        <w:color w:val="33463B"/>
                        <w:spacing w:val="-1"/>
                        <w:w w:val="99"/>
                        <w:sz w:val="36"/>
                      </w:rPr>
                      <w:t>r</w:t>
                    </w:r>
                    <w:r>
                      <w:rPr>
                        <w:rFonts w:ascii="Bookman Old Style"/>
                        <w:b w:val="0"/>
                        <w:color w:val="33463B"/>
                        <w:w w:val="99"/>
                        <w:sz w:val="36"/>
                      </w:rPr>
                      <w:t>m</w:t>
                    </w:r>
                    <w:r>
                      <w:rPr>
                        <w:rFonts w:ascii="Bookman Old Style"/>
                        <w:b w:val="0"/>
                        <w:color w:val="33463B"/>
                        <w:spacing w:val="1"/>
                        <w:w w:val="130"/>
                        <w:sz w:val="36"/>
                      </w:rPr>
                      <w:t>a</w:t>
                    </w:r>
                    <w:r>
                      <w:rPr>
                        <w:rFonts w:ascii="Bookman Old Style"/>
                        <w:b w:val="0"/>
                        <w:color w:val="33463B"/>
                        <w:w w:val="125"/>
                        <w:sz w:val="36"/>
                      </w:rPr>
                      <w:t>ts</w:t>
                    </w:r>
                  </w:p>
                </w:txbxContent>
              </v:textbox>
            </v:shape>
            <w10:wrap type="topAndBottom"/>
          </v:group>
        </w:pict>
      </w:r>
    </w:p>
    <w:p>
      <w:pPr>
        <w:spacing w:before="0" w:line="259" w:lineRule="auto"/>
        <w:ind w:left="1313" w:right="856" w:firstLine="0"/>
        <w:jc w:val="left"/>
        <w:rPr>
          <w:sz w:val="28"/>
        </w:rPr>
      </w:pPr>
      <w:r>
        <w:rPr>
          <w:color w:val="111111"/>
          <w:sz w:val="28"/>
        </w:rPr>
        <w:t xml:space="preserve">This Dataset is </w:t>
      </w:r>
      <w:r>
        <w:rPr>
          <w:b/>
          <w:color w:val="111111"/>
          <w:sz w:val="28"/>
          <w:shd w:val="clear" w:color="auto" w:fill="FFFF00"/>
        </w:rPr>
        <w:t>provided by Flip Robo Technologies xlsx format</w:t>
      </w:r>
      <w:r>
        <w:rPr>
          <w:color w:val="111111"/>
          <w:sz w:val="28"/>
        </w:rPr>
        <w:t xml:space="preserve">. It contains </w:t>
      </w:r>
      <w:r>
        <w:rPr>
          <w:color w:val="111111"/>
          <w:sz w:val="28"/>
          <w:shd w:val="clear" w:color="auto" w:fill="FFFF00"/>
        </w:rPr>
        <w:t>269 rows and 71 columns</w:t>
      </w:r>
      <w:r>
        <w:rPr>
          <w:color w:val="111111"/>
          <w:sz w:val="28"/>
        </w:rPr>
        <w:t xml:space="preserve"> and each of the features is extremely important to under the customer.</w:t>
      </w:r>
    </w:p>
    <w:p>
      <w:pPr>
        <w:pStyle w:val="6"/>
        <w:rPr>
          <w:sz w:val="30"/>
        </w:rPr>
      </w:pPr>
    </w:p>
    <w:p>
      <w:pPr>
        <w:pStyle w:val="6"/>
        <w:spacing w:before="4"/>
        <w:rPr>
          <w:sz w:val="27"/>
        </w:rPr>
      </w:pPr>
    </w:p>
    <w:p>
      <w:pPr>
        <w:spacing w:before="0" w:line="391" w:lineRule="auto"/>
        <w:ind w:left="1313" w:right="6994" w:firstLine="0"/>
        <w:jc w:val="left"/>
        <w:rPr>
          <w:rFonts w:ascii="Calibri"/>
          <w:sz w:val="24"/>
        </w:rPr>
      </w:pPr>
      <w:r>
        <w:rPr>
          <w:rFonts w:ascii="Calibri"/>
          <w:sz w:val="24"/>
        </w:rPr>
        <w:t xml:space="preserve"># Check the data information </w:t>
      </w:r>
      <w:r>
        <w:rPr>
          <w:rFonts w:hint="default" w:ascii="Calibri"/>
          <w:sz w:val="24"/>
          <w:lang w:val="en-US"/>
        </w:rPr>
        <w:t>cus_ret</w:t>
      </w:r>
      <w:r>
        <w:rPr>
          <w:rFonts w:ascii="Calibri"/>
          <w:sz w:val="24"/>
        </w:rPr>
        <w:t>.info()</w:t>
      </w:r>
    </w:p>
    <w:p>
      <w:pPr>
        <w:spacing w:before="0"/>
        <w:ind w:left="592" w:right="5907" w:firstLine="0"/>
        <w:jc w:val="left"/>
        <w:rPr>
          <w:rFonts w:ascii="Courier New"/>
          <w:sz w:val="21"/>
        </w:rPr>
      </w:pPr>
      <w:r>
        <w:rPr>
          <w:rFonts w:ascii="Courier New"/>
          <w:sz w:val="21"/>
        </w:rPr>
        <w:t>&lt;class 'pandas.core.frame.DataFrame'&gt; RangeIndex: 269 entries, 0 to 268 Data columns (total 71</w:t>
      </w:r>
      <w:r>
        <w:rPr>
          <w:rFonts w:ascii="Courier New"/>
          <w:spacing w:val="-11"/>
          <w:sz w:val="21"/>
        </w:rPr>
        <w:t xml:space="preserve"> </w:t>
      </w:r>
      <w:r>
        <w:rPr>
          <w:rFonts w:ascii="Courier New"/>
          <w:sz w:val="21"/>
        </w:rPr>
        <w:t>columns):</w:t>
      </w:r>
    </w:p>
    <w:p>
      <w:pPr>
        <w:tabs>
          <w:tab w:val="left" w:pos="1224"/>
          <w:tab w:val="left" w:pos="9923"/>
        </w:tabs>
        <w:spacing w:before="0" w:line="238" w:lineRule="exact"/>
        <w:ind w:left="720" w:right="0" w:firstLine="0"/>
        <w:jc w:val="left"/>
        <w:rPr>
          <w:rFonts w:ascii="Courier New"/>
          <w:sz w:val="21"/>
        </w:rPr>
      </w:pPr>
      <w:r>
        <w:rPr>
          <w:rFonts w:ascii="Courier New"/>
          <w:sz w:val="21"/>
        </w:rPr>
        <w:t>#</w:t>
      </w:r>
      <w:r>
        <w:rPr>
          <w:rFonts w:ascii="Courier New"/>
          <w:sz w:val="21"/>
        </w:rPr>
        <w:tab/>
      </w:r>
      <w:r>
        <w:rPr>
          <w:rFonts w:ascii="Courier New"/>
          <w:sz w:val="21"/>
        </w:rPr>
        <w:t>Column</w:t>
      </w:r>
      <w:r>
        <w:rPr>
          <w:rFonts w:ascii="Courier New"/>
          <w:sz w:val="21"/>
        </w:rPr>
        <w:tab/>
      </w:r>
      <w:r>
        <w:rPr>
          <w:rFonts w:ascii="Courier New"/>
          <w:sz w:val="21"/>
        </w:rPr>
        <w:t>Non-Null</w:t>
      </w:r>
    </w:p>
    <w:p>
      <w:pPr>
        <w:tabs>
          <w:tab w:val="left" w:pos="1475"/>
        </w:tabs>
        <w:spacing w:before="0" w:line="238" w:lineRule="exact"/>
        <w:ind w:left="592" w:right="0" w:firstLine="0"/>
        <w:jc w:val="left"/>
        <w:rPr>
          <w:rFonts w:ascii="Courier New"/>
          <w:sz w:val="21"/>
        </w:rPr>
      </w:pPr>
      <w:r>
        <w:rPr>
          <w:rFonts w:ascii="Courier New"/>
          <w:sz w:val="21"/>
        </w:rPr>
        <w:t>Count</w:t>
      </w:r>
      <w:r>
        <w:rPr>
          <w:rFonts w:ascii="Courier New"/>
          <w:sz w:val="21"/>
        </w:rPr>
        <w:tab/>
      </w:r>
      <w:r>
        <w:rPr>
          <w:rFonts w:ascii="Courier New"/>
          <w:sz w:val="21"/>
        </w:rPr>
        <w:t>Dtype</w:t>
      </w:r>
    </w:p>
    <w:p>
      <w:pPr>
        <w:tabs>
          <w:tab w:val="left" w:pos="1224"/>
          <w:tab w:val="left" w:pos="9923"/>
        </w:tabs>
        <w:spacing w:before="0" w:line="238" w:lineRule="exact"/>
        <w:ind w:left="592" w:right="0" w:firstLine="0"/>
        <w:jc w:val="left"/>
        <w:rPr>
          <w:rFonts w:ascii="Courier New"/>
          <w:sz w:val="21"/>
        </w:rPr>
      </w:pPr>
      <w:r>
        <w:rPr>
          <w:rFonts w:ascii="Courier New"/>
          <w:sz w:val="21"/>
        </w:rPr>
        <w:t>---</w:t>
      </w:r>
      <w:r>
        <w:rPr>
          <w:rFonts w:ascii="Courier New"/>
          <w:sz w:val="21"/>
        </w:rPr>
        <w:tab/>
      </w:r>
      <w:r>
        <w:rPr>
          <w:rFonts w:ascii="Courier New"/>
          <w:sz w:val="21"/>
        </w:rPr>
        <w:t>------</w:t>
      </w:r>
      <w:r>
        <w:rPr>
          <w:rFonts w:ascii="Courier New"/>
          <w:sz w:val="21"/>
        </w:rPr>
        <w:tab/>
      </w:r>
      <w:r>
        <w:rPr>
          <w:rFonts w:ascii="Courier New"/>
          <w:sz w:val="21"/>
        </w:rPr>
        <w:t>--------</w:t>
      </w:r>
    </w:p>
    <w:p>
      <w:pPr>
        <w:tabs>
          <w:tab w:val="left" w:pos="1603"/>
        </w:tabs>
        <w:spacing w:before="0" w:line="238" w:lineRule="exact"/>
        <w:ind w:left="592" w:right="0" w:firstLine="0"/>
        <w:jc w:val="left"/>
        <w:rPr>
          <w:rFonts w:ascii="Courier New"/>
          <w:sz w:val="21"/>
        </w:rPr>
      </w:pPr>
      <w:r>
        <w:rPr>
          <w:rFonts w:ascii="Courier New"/>
          <w:sz w:val="21"/>
        </w:rPr>
        <w:t>------</w:t>
      </w:r>
      <w:r>
        <w:rPr>
          <w:rFonts w:ascii="Courier New"/>
          <w:sz w:val="21"/>
        </w:rPr>
        <w:tab/>
      </w:r>
      <w:r>
        <w:rPr>
          <w:rFonts w:ascii="Courier New"/>
          <w:sz w:val="21"/>
        </w:rPr>
        <w:t>-----</w:t>
      </w:r>
    </w:p>
    <w:p>
      <w:pPr>
        <w:pStyle w:val="8"/>
        <w:numPr>
          <w:ilvl w:val="0"/>
          <w:numId w:val="5"/>
        </w:numPr>
        <w:tabs>
          <w:tab w:val="left" w:pos="1224"/>
          <w:tab w:val="left" w:pos="1225"/>
          <w:tab w:val="left" w:pos="9920"/>
        </w:tabs>
        <w:spacing w:before="0" w:after="0" w:line="238" w:lineRule="exact"/>
        <w:ind w:left="1224" w:right="0" w:hanging="505"/>
        <w:jc w:val="left"/>
        <w:rPr>
          <w:rFonts w:ascii="Courier New"/>
          <w:sz w:val="21"/>
        </w:rPr>
      </w:pPr>
      <w:r>
        <w:rPr>
          <w:rFonts w:ascii="Courier New"/>
          <w:sz w:val="21"/>
        </w:rPr>
        <w:t>Gender</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0" w:line="238" w:lineRule="exact"/>
        <w:ind w:left="592" w:right="0" w:firstLine="0"/>
        <w:jc w:val="left"/>
        <w:rPr>
          <w:rFonts w:ascii="Courier New"/>
          <w:sz w:val="21"/>
        </w:rPr>
      </w:pPr>
      <w:r>
        <w:rPr>
          <w:rFonts w:ascii="Courier New"/>
          <w:sz w:val="21"/>
        </w:rPr>
        <w:t>null</w:t>
      </w:r>
      <w:r>
        <w:rPr>
          <w:rFonts w:ascii="Courier New"/>
          <w:sz w:val="21"/>
        </w:rPr>
        <w:tab/>
      </w:r>
      <w:r>
        <w:rPr>
          <w:rFonts w:ascii="Courier New"/>
          <w:sz w:val="21"/>
        </w:rPr>
        <w:t>object</w:t>
      </w:r>
    </w:p>
    <w:p>
      <w:pPr>
        <w:pStyle w:val="8"/>
        <w:numPr>
          <w:ilvl w:val="0"/>
          <w:numId w:val="5"/>
        </w:numPr>
        <w:tabs>
          <w:tab w:val="left" w:pos="1224"/>
          <w:tab w:val="left" w:pos="1225"/>
          <w:tab w:val="left" w:pos="9920"/>
        </w:tabs>
        <w:spacing w:before="0" w:after="0" w:line="238" w:lineRule="exact"/>
        <w:ind w:left="1224" w:right="0" w:hanging="505"/>
        <w:jc w:val="left"/>
        <w:rPr>
          <w:rFonts w:ascii="Courier New"/>
          <w:sz w:val="21"/>
        </w:rPr>
      </w:pPr>
      <w:r>
        <w:rPr>
          <w:rFonts w:ascii="Courier New"/>
          <w:sz w:val="21"/>
        </w:rPr>
        <w:t>Age</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0"/>
        <w:ind w:left="592" w:right="0" w:firstLine="0"/>
        <w:jc w:val="left"/>
        <w:rPr>
          <w:rFonts w:ascii="Courier New"/>
          <w:sz w:val="21"/>
        </w:rPr>
      </w:pPr>
      <w:r>
        <w:rPr>
          <w:rFonts w:ascii="Courier New"/>
          <w:sz w:val="21"/>
        </w:rPr>
        <w:t>null</w:t>
      </w:r>
      <w:r>
        <w:rPr>
          <w:rFonts w:ascii="Courier New"/>
          <w:sz w:val="21"/>
        </w:rPr>
        <w:tab/>
      </w:r>
      <w:r>
        <w:rPr>
          <w:rFonts w:ascii="Courier New"/>
          <w:sz w:val="21"/>
        </w:rPr>
        <w:t>object</w:t>
      </w:r>
    </w:p>
    <w:p>
      <w:pPr>
        <w:pStyle w:val="8"/>
        <w:numPr>
          <w:ilvl w:val="0"/>
          <w:numId w:val="5"/>
        </w:numPr>
        <w:tabs>
          <w:tab w:val="left" w:pos="1224"/>
          <w:tab w:val="left" w:pos="1225"/>
          <w:tab w:val="left" w:pos="9920"/>
        </w:tabs>
        <w:spacing w:before="0" w:after="0" w:line="240" w:lineRule="auto"/>
        <w:ind w:left="1224" w:right="0" w:hanging="505"/>
        <w:jc w:val="left"/>
        <w:rPr>
          <w:rFonts w:ascii="Courier New"/>
          <w:sz w:val="21"/>
        </w:rPr>
      </w:pPr>
      <w:r>
        <w:rPr>
          <w:rFonts w:ascii="Courier New"/>
          <w:sz w:val="21"/>
        </w:rPr>
        <w:t>city</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2"/>
        <w:ind w:left="592" w:right="0" w:firstLine="0"/>
        <w:jc w:val="left"/>
        <w:rPr>
          <w:rFonts w:ascii="Courier New"/>
          <w:sz w:val="21"/>
        </w:rPr>
        <w:sectPr>
          <w:pgSz w:w="11910" w:h="16840"/>
          <w:pgMar w:top="92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r>
        <w:rPr>
          <w:rFonts w:ascii="Courier New"/>
          <w:sz w:val="21"/>
        </w:rPr>
        <w:t>null</w:t>
      </w:r>
      <w:r>
        <w:rPr>
          <w:rFonts w:ascii="Courier New"/>
          <w:sz w:val="21"/>
        </w:rPr>
        <w:tab/>
      </w:r>
      <w:r>
        <w:rPr>
          <w:rFonts w:ascii="Courier New"/>
          <w:sz w:val="21"/>
        </w:rPr>
        <w:t>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3 Pin Code 269 non</w:t>
      </w:r>
      <w:r>
        <w:rPr>
          <w:rFonts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int64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 How Long You are Shopping Online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 How many times in the past 1 year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 How do you access the internet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7 device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8 screen size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9 operating system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10 browser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11 channel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12 After first visit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13 How much times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14 payment Option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15 How frequently do you abandon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16 Why did you abandon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17 content on the website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18 similar product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19 Complete information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20 relevant information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21 Ease of navigation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22 Loading and processing speed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23 User friendly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24 Convenient Payment methods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25 Trust that the online retail store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26 Empathy towards the customers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27 privacy of the customer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28 Responsiveness and availability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29 monetary benefit and discounts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30 Enjoyment is derived from shopping online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31 Shopping online is convenient and flexible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32 Return and replacement policy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33 Gaining access to loyalty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34 quality Information on the website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35 User derive satisfaction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null 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36 Net Benefit 269 non</w:t>
      </w:r>
      <w:r>
        <w:rPr>
          <w:rFonts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37 User satisfaction cannot exist without trust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38 Offering a wide variety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39 Provision of complete and relevant product information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40 Monetary savings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41 The Convenience of patronizing the online retailer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42 sense of adventure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43 enhances your social status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44 gratification shopping on your favorite e-tailer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45 Shopping on the website helps you fulfill certain roles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46 Getting value for money spent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47 you have shopped from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48 Easy to use website or application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49 Visual appealing web-page layout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50 Wild variety of product on offer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51 Complete description information of products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52 Fast loading website speed of website and application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53 Reliability of the website or application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54 Quickness to complete purchase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55 Availability of several payment options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56 Speedy order delivery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57 Privacy of customers’ information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58 Security of customer financial information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59 Perceived Trustworthiness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60 Presence of online assistance through multi-channel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61 Longer time to get logged in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62 Longer time in displaying graphics and photos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63 Late declaration of price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64 Longer page loading time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65 Limited mode of payment on most products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66 Longer delivery period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67 Change in website/Application design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68 Frequent disruption when moving from one page to another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null 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69 Website is as efficient as before 269 non</w:t>
      </w:r>
      <w:r>
        <w:rPr>
          <w:rFonts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70 Which of the Indian online retailer would you recommend to a friend 269 non</w:t>
      </w:r>
      <w:r>
        <w:rPr>
          <w:rFonts w:hint="default" w:ascii="Courier New" w:hAnsi="Courier New" w:eastAsia="SimSun" w:cs="Courier New"/>
          <w:color w:val="000000"/>
          <w:kern w:val="0"/>
          <w:sz w:val="21"/>
          <w:szCs w:val="21"/>
          <w:lang w:val="en-US" w:eastAsia="zh-CN" w:bidi="ar"/>
        </w:rPr>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dtypes: int64(1), object(70)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memory usage: 149.3+ KB</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rPr>
          <w:color w:val="auto"/>
          <w:highlight w:val="none"/>
          <w:u w:val="single"/>
        </w:rPr>
      </w:pPr>
      <w:r>
        <w:rPr>
          <w:rFonts w:ascii="SymbolMT" w:hAnsi="SymbolMT" w:eastAsia="SymbolMT" w:cs="SymbolMT"/>
          <w:color w:val="auto"/>
          <w:kern w:val="0"/>
          <w:sz w:val="36"/>
          <w:szCs w:val="36"/>
          <w:highlight w:val="none"/>
          <w:u w:val="single"/>
          <w:lang w:val="en-US" w:eastAsia="zh-CN" w:bidi="ar"/>
        </w:rPr>
        <w:t xml:space="preserve">• </w:t>
      </w:r>
      <w:r>
        <w:rPr>
          <w:rFonts w:ascii="Algerian" w:hAnsi="Algerian" w:eastAsia="Algerian" w:cs="Algerian"/>
          <w:color w:val="auto"/>
          <w:kern w:val="0"/>
          <w:sz w:val="36"/>
          <w:szCs w:val="36"/>
          <w:highlight w:val="none"/>
          <w:u w:val="single"/>
          <w:lang w:val="en-US" w:eastAsia="zh-CN" w:bidi="ar"/>
        </w:rPr>
        <w:t xml:space="preserve">Hardware and Software Requirements and Tools </w:t>
      </w:r>
    </w:p>
    <w:p>
      <w:pPr>
        <w:keepNext w:val="0"/>
        <w:keepLines w:val="0"/>
        <w:widowControl/>
        <w:suppressLineNumbers w:val="0"/>
        <w:jc w:val="left"/>
        <w:rPr>
          <w:rFonts w:hint="default" w:ascii="Algerian" w:hAnsi="Algerian" w:eastAsia="Algerian" w:cs="Algerian"/>
          <w:color w:val="auto"/>
          <w:kern w:val="0"/>
          <w:sz w:val="36"/>
          <w:szCs w:val="36"/>
          <w:highlight w:val="none"/>
          <w:u w:val="single"/>
          <w:lang w:val="en-US" w:eastAsia="zh-CN" w:bidi="ar"/>
        </w:rPr>
      </w:pPr>
      <w:r>
        <w:rPr>
          <w:rFonts w:hint="default" w:ascii="Algerian" w:hAnsi="Algerian" w:eastAsia="Algerian" w:cs="Algerian"/>
          <w:color w:val="auto"/>
          <w:kern w:val="0"/>
          <w:sz w:val="36"/>
          <w:szCs w:val="36"/>
          <w:highlight w:val="none"/>
          <w:u w:val="single"/>
          <w:lang w:val="en-US" w:eastAsia="zh-CN" w:bidi="ar"/>
        </w:rPr>
        <w:t>Used:</w:t>
      </w:r>
    </w:p>
    <w:p>
      <w:pPr>
        <w:keepNext w:val="0"/>
        <w:keepLines w:val="0"/>
        <w:widowControl/>
        <w:suppressLineNumbers w:val="0"/>
        <w:jc w:val="left"/>
        <w:rPr>
          <w:rFonts w:hint="default" w:ascii="Algerian" w:hAnsi="Algerian" w:eastAsia="Algerian" w:cs="Algerian"/>
          <w:color w:val="33473C"/>
          <w:kern w:val="0"/>
          <w:sz w:val="36"/>
          <w:szCs w:val="36"/>
          <w:highlight w:val="none"/>
          <w:lang w:val="en-US" w:eastAsia="zh-CN" w:bidi="ar"/>
        </w:rPr>
      </w:pPr>
    </w:p>
    <w:p>
      <w:pPr>
        <w:keepNext w:val="0"/>
        <w:keepLines w:val="0"/>
        <w:widowControl/>
        <w:suppressLineNumbers w:val="0"/>
        <w:jc w:val="left"/>
      </w:pPr>
      <w:r>
        <w:rPr>
          <w:rFonts w:ascii="Arial" w:hAnsi="Arial" w:eastAsia="SimSun" w:cs="Arial"/>
          <w:color w:val="111111"/>
          <w:kern w:val="0"/>
          <w:sz w:val="28"/>
          <w:szCs w:val="28"/>
          <w:lang w:val="en-US" w:eastAsia="zh-CN" w:bidi="ar"/>
        </w:rPr>
        <w:t xml:space="preserve">For this dataset, the Hardware is used Windows as operating system, a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stable internet connection, and the software used are mainly Jupyter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notebook to do my python programming and analysis.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I received data in xlsx format, I had used few libraries on </w:t>
      </w:r>
      <w:r>
        <w:rPr>
          <w:rFonts w:ascii="Arial-BoldMT" w:hAnsi="Arial-BoldMT" w:eastAsia="Arial-BoldMT" w:cs="Arial-BoldMT"/>
          <w:b/>
          <w:bCs/>
          <w:color w:val="111111"/>
          <w:kern w:val="0"/>
          <w:sz w:val="28"/>
          <w:szCs w:val="28"/>
          <w:lang w:val="en-US" w:eastAsia="zh-CN" w:bidi="ar"/>
        </w:rPr>
        <w:t xml:space="preserve">Jupyter Notebook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for this project. The Libraries are: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ascii="Calibri" w:hAnsi="Calibri" w:eastAsia="SimSun" w:cs="Calibri"/>
          <w:color w:val="111111"/>
          <w:kern w:val="0"/>
          <w:sz w:val="31"/>
          <w:szCs w:val="31"/>
          <w:u w:val="single"/>
          <w:lang w:val="en-US" w:eastAsia="zh-CN" w:bidi="ar"/>
        </w:rPr>
        <w:t xml:space="preserve">1. </w:t>
      </w:r>
      <w:r>
        <w:rPr>
          <w:rFonts w:hint="default" w:ascii="Arial-BoldMT" w:hAnsi="Arial-BoldMT" w:eastAsia="Arial-BoldMT" w:cs="Arial-BoldMT"/>
          <w:b/>
          <w:bCs/>
          <w:color w:val="111111"/>
          <w:kern w:val="0"/>
          <w:sz w:val="28"/>
          <w:szCs w:val="28"/>
          <w:u w:val="single"/>
          <w:lang w:val="en-US" w:eastAsia="zh-CN" w:bidi="ar"/>
        </w:rPr>
        <w:t>Pandas</w:t>
      </w:r>
      <w:r>
        <w:rPr>
          <w:rFonts w:hint="default" w:ascii="Arial" w:hAnsi="Arial" w:eastAsia="SimSun" w:cs="Arial"/>
          <w:color w:val="111111"/>
          <w:kern w:val="0"/>
          <w:sz w:val="28"/>
          <w:szCs w:val="28"/>
          <w:lang w:val="en-US" w:eastAsia="zh-CN" w:bidi="ar"/>
        </w:rPr>
        <w:t xml:space="preserve">- a library which is used to read the data,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visualization, and analysis of data.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111111"/>
          <w:kern w:val="0"/>
          <w:sz w:val="31"/>
          <w:szCs w:val="31"/>
          <w:u w:val="single"/>
          <w:lang w:val="en-US" w:eastAsia="zh-CN" w:bidi="ar"/>
        </w:rPr>
        <w:t xml:space="preserve">2. </w:t>
      </w:r>
      <w:r>
        <w:rPr>
          <w:rFonts w:hint="default" w:ascii="Arial-BoldMT" w:hAnsi="Arial-BoldMT" w:eastAsia="Arial-BoldMT" w:cs="Arial-BoldMT"/>
          <w:b/>
          <w:bCs/>
          <w:color w:val="111111"/>
          <w:kern w:val="0"/>
          <w:sz w:val="28"/>
          <w:szCs w:val="28"/>
          <w:u w:val="single"/>
          <w:lang w:val="en-US" w:eastAsia="zh-CN" w:bidi="ar"/>
        </w:rPr>
        <w:t>NumPy</w:t>
      </w:r>
      <w:r>
        <w:rPr>
          <w:rFonts w:hint="default" w:ascii="Arial" w:hAnsi="Arial" w:eastAsia="SimSun" w:cs="Arial"/>
          <w:color w:val="111111"/>
          <w:kern w:val="0"/>
          <w:sz w:val="28"/>
          <w:szCs w:val="28"/>
          <w:lang w:val="en-US" w:eastAsia="zh-CN" w:bidi="ar"/>
        </w:rPr>
        <w:t xml:space="preserve">- used for working with array and various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mathematical techniques.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Calibri" w:hAnsi="Calibri" w:eastAsia="SimSun" w:cs="Calibri"/>
          <w:color w:val="111111"/>
          <w:kern w:val="0"/>
          <w:sz w:val="31"/>
          <w:szCs w:val="31"/>
          <w:u w:val="single"/>
          <w:lang w:val="en-US" w:eastAsia="zh-CN" w:bidi="ar"/>
        </w:rPr>
        <w:t xml:space="preserve">3. </w:t>
      </w:r>
      <w:r>
        <w:rPr>
          <w:rFonts w:hint="default" w:ascii="Arial-BoldMT" w:hAnsi="Arial-BoldMT" w:eastAsia="Arial-BoldMT" w:cs="Arial-BoldMT"/>
          <w:b/>
          <w:bCs/>
          <w:color w:val="111111"/>
          <w:kern w:val="0"/>
          <w:sz w:val="28"/>
          <w:szCs w:val="28"/>
          <w:u w:val="single"/>
          <w:lang w:val="en-US" w:eastAsia="zh-CN" w:bidi="ar"/>
        </w:rPr>
        <w:t>Seaborn</w:t>
      </w:r>
      <w:r>
        <w:rPr>
          <w:rFonts w:hint="default" w:ascii="Arial" w:hAnsi="Arial" w:eastAsia="SimSun" w:cs="Arial"/>
          <w:color w:val="111111"/>
          <w:kern w:val="0"/>
          <w:sz w:val="28"/>
          <w:szCs w:val="28"/>
          <w:lang w:val="en-US" w:eastAsia="zh-CN" w:bidi="ar"/>
        </w:rPr>
        <w:t xml:space="preserve">- visualization tool for plotting different types of </w:t>
      </w:r>
      <w:r>
        <w:rPr>
          <w:rFonts w:hint="default" w:ascii="Arial" w:hAnsi="Arial" w:eastAsia="SimSun" w:cs="Arial"/>
          <w:color w:val="111111"/>
          <w:kern w:val="0"/>
          <w:sz w:val="28"/>
          <w:szCs w:val="28"/>
          <w:lang w:val="en-US" w:eastAsia="zh-CN" w:bidi="ar"/>
        </w:rPr>
        <w:t xml:space="preserve">plot.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111111"/>
          <w:kern w:val="0"/>
          <w:sz w:val="31"/>
          <w:szCs w:val="31"/>
          <w:u w:val="single"/>
          <w:lang w:val="en-US" w:eastAsia="zh-CN" w:bidi="ar"/>
        </w:rPr>
        <w:t xml:space="preserve">4. </w:t>
      </w:r>
      <w:r>
        <w:rPr>
          <w:rFonts w:hint="default" w:ascii="Arial-BoldMT" w:hAnsi="Arial-BoldMT" w:eastAsia="Arial-BoldMT" w:cs="Arial-BoldMT"/>
          <w:b/>
          <w:bCs/>
          <w:color w:val="111111"/>
          <w:kern w:val="0"/>
          <w:sz w:val="28"/>
          <w:szCs w:val="28"/>
          <w:u w:val="single"/>
          <w:lang w:val="en-US" w:eastAsia="zh-CN" w:bidi="ar"/>
        </w:rPr>
        <w:t>Matplotlib</w:t>
      </w:r>
      <w:r>
        <w:rPr>
          <w:rFonts w:hint="default" w:ascii="Arial" w:hAnsi="Arial" w:eastAsia="SimSun" w:cs="Arial"/>
          <w:color w:val="111111"/>
          <w:kern w:val="0"/>
          <w:sz w:val="28"/>
          <w:szCs w:val="28"/>
          <w:lang w:val="en-US" w:eastAsia="zh-CN" w:bidi="ar"/>
        </w:rPr>
        <w:t xml:space="preserve">- It provides an object-oriented API for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embedding plots into applications. </w:t>
      </w:r>
    </w:p>
    <w:p>
      <w:pPr>
        <w:keepNext w:val="0"/>
        <w:keepLines w:val="0"/>
        <w:widowControl/>
        <w:suppressLineNumbers w:val="0"/>
        <w:jc w:val="left"/>
        <w:rPr>
          <w:rFonts w:hint="default" w:ascii="Arial" w:hAnsi="Arial" w:eastAsia="SimSun" w:cs="Arial"/>
          <w:color w:val="111111"/>
          <w:kern w:val="0"/>
          <w:sz w:val="28"/>
          <w:szCs w:val="28"/>
          <w:lang w:val="en-US" w:eastAsia="zh-CN" w:bidi="ar"/>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u w:val="single"/>
        </w:rPr>
      </w:pPr>
      <w:r>
        <w:rPr>
          <w:rFonts w:ascii="Algerian" w:hAnsi="Algerian" w:eastAsia="Algerian" w:cs="Algerian"/>
          <w:b/>
          <w:bCs/>
          <w:color w:val="000000"/>
          <w:kern w:val="0"/>
          <w:sz w:val="44"/>
          <w:szCs w:val="44"/>
          <w:u w:val="single"/>
          <w:lang w:val="en-US" w:eastAsia="zh-CN" w:bidi="ar"/>
        </w:rPr>
        <w:t>Data Analysis Development and Evaluation</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u w:val="single"/>
        </w:rPr>
      </w:pPr>
      <w:r>
        <w:rPr>
          <w:rFonts w:ascii="Algerian" w:hAnsi="Algerian" w:eastAsia="Algerian" w:cs="Algerian"/>
          <w:color w:val="33473C"/>
          <w:kern w:val="0"/>
          <w:sz w:val="31"/>
          <w:szCs w:val="31"/>
          <w:u w:val="single"/>
          <w:lang w:val="en-US" w:eastAsia="zh-CN" w:bidi="ar"/>
        </w:rPr>
        <w:t xml:space="preserve">Identification of possible problem-solving approaches </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r>
        <w:rPr>
          <w:rFonts w:hint="default" w:ascii="Algerian" w:hAnsi="Algerian" w:eastAsia="Algerian" w:cs="Algerian"/>
          <w:color w:val="33473C"/>
          <w:kern w:val="0"/>
          <w:sz w:val="31"/>
          <w:szCs w:val="31"/>
          <w:u w:val="single"/>
          <w:lang w:val="en-US" w:eastAsia="zh-CN" w:bidi="ar"/>
        </w:rPr>
        <w:t xml:space="preserve">(methods): </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p>
    <w:p>
      <w:pPr>
        <w:keepNext w:val="0"/>
        <w:keepLines w:val="0"/>
        <w:widowControl/>
        <w:suppressLineNumbers w:val="0"/>
        <w:jc w:val="left"/>
      </w:pPr>
      <w:r>
        <w:rPr>
          <w:rFonts w:ascii="Arial" w:hAnsi="Arial" w:eastAsia="SimSun" w:cs="Arial"/>
          <w:color w:val="111111"/>
          <w:kern w:val="0"/>
          <w:sz w:val="28"/>
          <w:szCs w:val="28"/>
          <w:lang w:val="en-US" w:eastAsia="zh-CN" w:bidi="ar"/>
        </w:rPr>
        <w:t xml:space="preserve">For this project I have done EDA to understand the outcome of this dataset. And, I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have used various visualization using seaborn &amp; matplotlib package to understand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the customer satisfaction in a suitable manner.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u w:val="single"/>
        </w:rPr>
      </w:pPr>
      <w:r>
        <w:rPr>
          <w:rFonts w:hint="default" w:ascii="Algerian" w:hAnsi="Algerian" w:eastAsia="Algerian" w:cs="Algerian"/>
          <w:color w:val="33473C"/>
          <w:kern w:val="0"/>
          <w:sz w:val="31"/>
          <w:szCs w:val="31"/>
          <w:u w:val="single"/>
          <w:lang w:val="en-US" w:eastAsia="zh-CN" w:bidi="ar"/>
        </w:rPr>
        <w:t xml:space="preserve">Key Metrics for success in solving problem under </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r>
        <w:rPr>
          <w:rFonts w:hint="default" w:ascii="Algerian" w:hAnsi="Algerian" w:eastAsia="Algerian" w:cs="Algerian"/>
          <w:color w:val="33473C"/>
          <w:kern w:val="0"/>
          <w:sz w:val="31"/>
          <w:szCs w:val="31"/>
          <w:u w:val="single"/>
          <w:lang w:val="en-US" w:eastAsia="zh-CN" w:bidi="ar"/>
        </w:rPr>
        <w:t>Consideration:</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The key metrics that were mainly taken into consideration were the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followings: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Gender of the respondent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What browser do you run on your device to access the website?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Which device do you use to access the online shopping?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Which of the Indian online retailer would you recommend to a friend?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Quickness to complete purchase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Speedy order delivery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Presence of online assistance through multi-channel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Getting value for money spent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Return and replacement policy of the e-tailer is important for purchase decision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Shopping online is convenient and flexible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Convenient Payment methods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User friendly Interface of the website</w:t>
      </w:r>
    </w:p>
    <w:p>
      <w:pPr>
        <w:keepNext w:val="0"/>
        <w:keepLines w:val="0"/>
        <w:widowControl/>
        <w:suppressLineNumbers w:val="0"/>
        <w:jc w:val="left"/>
        <w:rPr>
          <w:rFonts w:hint="default" w:ascii="Arial" w:hAnsi="Arial" w:eastAsia="SimSun" w:cs="Arial"/>
          <w:color w:val="111111"/>
          <w:kern w:val="0"/>
          <w:sz w:val="28"/>
          <w:szCs w:val="28"/>
          <w:lang w:val="en-US" w:eastAsia="zh-CN" w:bidi="ar"/>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center"/>
        <w:rPr>
          <w:u w:val="single"/>
        </w:rPr>
      </w:pPr>
      <w:r>
        <w:rPr>
          <w:rFonts w:ascii="Cambria" w:hAnsi="Cambria" w:eastAsia="Cambria" w:cs="Cambria"/>
          <w:color w:val="000000"/>
          <w:kern w:val="0"/>
          <w:sz w:val="144"/>
          <w:szCs w:val="144"/>
          <w:u w:val="single"/>
          <w:lang w:val="en-US" w:eastAsia="zh-CN" w:bidi="ar"/>
        </w:rPr>
        <w:t>EDA Process</w:t>
      </w:r>
    </w:p>
    <w:p>
      <w:pPr>
        <w:keepNext w:val="0"/>
        <w:keepLines w:val="0"/>
        <w:widowControl/>
        <w:suppressLineNumbers w:val="0"/>
        <w:jc w:val="center"/>
        <w:rPr>
          <w:u w:val="single"/>
        </w:rPr>
      </w:pPr>
      <w:r>
        <w:rPr>
          <w:rFonts w:hint="default" w:ascii="Cambria" w:hAnsi="Cambria" w:eastAsia="Cambria" w:cs="Cambria"/>
          <w:color w:val="000000"/>
          <w:kern w:val="0"/>
          <w:sz w:val="144"/>
          <w:szCs w:val="144"/>
          <w:u w:val="single"/>
          <w:lang w:val="en-US" w:eastAsia="zh-CN" w:bidi="ar"/>
        </w:rPr>
        <w:t>And</w:t>
      </w:r>
    </w:p>
    <w:p>
      <w:pPr>
        <w:keepNext w:val="0"/>
        <w:keepLines w:val="0"/>
        <w:widowControl/>
        <w:suppressLineNumbers w:val="0"/>
        <w:jc w:val="center"/>
        <w:rPr>
          <w:u w:val="single"/>
        </w:rPr>
      </w:pPr>
      <w:r>
        <w:rPr>
          <w:rFonts w:hint="default" w:ascii="Cambria" w:hAnsi="Cambria" w:eastAsia="Cambria" w:cs="Cambria"/>
          <w:color w:val="000000"/>
          <w:kern w:val="0"/>
          <w:sz w:val="144"/>
          <w:szCs w:val="144"/>
          <w:u w:val="single"/>
          <w:lang w:val="en-US" w:eastAsia="zh-CN" w:bidi="ar"/>
        </w:rPr>
        <w:t>Visualization</w:t>
      </w:r>
    </w:p>
    <w:p>
      <w:pPr>
        <w:keepNext w:val="0"/>
        <w:keepLines w:val="0"/>
        <w:widowControl/>
        <w:suppressLineNumbers w:val="0"/>
        <w:jc w:val="left"/>
        <w:rPr>
          <w:rFonts w:hint="default" w:ascii="Algerian" w:hAnsi="Algerian" w:eastAsia="Algerian" w:cs="Algerian"/>
          <w:color w:val="33473C"/>
          <w:kern w:val="0"/>
          <w:sz w:val="36"/>
          <w:szCs w:val="36"/>
          <w:lang w:val="en-US" w:eastAsia="zh-CN" w:bidi="ar"/>
        </w:rPr>
      </w:pPr>
      <w:r>
        <w:drawing>
          <wp:inline distT="0" distB="0" distL="114300" distR="114300">
            <wp:extent cx="7086600" cy="472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7086600" cy="4724400"/>
                    </a:xfrm>
                    <a:prstGeom prst="rect">
                      <a:avLst/>
                    </a:prstGeom>
                    <a:noFill/>
                    <a:ln>
                      <a:noFill/>
                    </a:ln>
                  </pic:spPr>
                </pic:pic>
              </a:graphicData>
            </a:graphic>
          </wp:inline>
        </w:drawing>
      </w:r>
    </w:p>
    <w:p>
      <w:pPr>
        <w:tabs>
          <w:tab w:val="left" w:pos="1602"/>
        </w:tabs>
        <w:spacing w:before="2"/>
        <w:ind w:left="592" w:right="0" w:firstLine="0"/>
        <w:jc w:val="left"/>
        <w:rPr>
          <w:rFonts w:ascii="Courier New"/>
          <w:sz w:val="21"/>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rFonts w:ascii="Algerian" w:hAnsi="Algerian" w:eastAsia="Algerian" w:cs="Algerian"/>
          <w:b/>
          <w:bCs/>
          <w:color w:val="000000"/>
          <w:kern w:val="0"/>
          <w:sz w:val="44"/>
          <w:szCs w:val="44"/>
          <w:u w:val="single"/>
          <w:lang w:val="en-US" w:eastAsia="zh-CN" w:bidi="ar"/>
        </w:rPr>
      </w:pPr>
      <w:r>
        <w:rPr>
          <w:rFonts w:ascii="Algerian" w:hAnsi="Algerian" w:eastAsia="Algerian" w:cs="Algerian"/>
          <w:b/>
          <w:bCs/>
          <w:color w:val="000000"/>
          <w:kern w:val="0"/>
          <w:sz w:val="44"/>
          <w:szCs w:val="44"/>
          <w:u w:val="single"/>
          <w:lang w:val="en-US" w:eastAsia="zh-CN" w:bidi="ar"/>
        </w:rPr>
        <w:t xml:space="preserve">Exploratory Data Analysis </w:t>
      </w:r>
    </w:p>
    <w:p>
      <w:pPr>
        <w:keepNext w:val="0"/>
        <w:keepLines w:val="0"/>
        <w:widowControl/>
        <w:suppressLineNumbers w:val="0"/>
        <w:jc w:val="left"/>
        <w:rPr>
          <w:rFonts w:ascii="Algerian" w:hAnsi="Algerian" w:eastAsia="Algerian" w:cs="Algerian"/>
          <w:b/>
          <w:bCs/>
          <w:color w:val="000000"/>
          <w:kern w:val="0"/>
          <w:sz w:val="44"/>
          <w:szCs w:val="44"/>
          <w:u w:val="single"/>
          <w:lang w:val="en-US" w:eastAsia="zh-CN" w:bidi="ar"/>
        </w:rPr>
      </w:pPr>
    </w:p>
    <w:p>
      <w:pPr>
        <w:keepNext w:val="0"/>
        <w:keepLines w:val="0"/>
        <w:widowControl/>
        <w:suppressLineNumbers w:val="0"/>
        <w:jc w:val="left"/>
        <w:rPr>
          <w:rFonts w:ascii="Helvetica" w:hAnsi="Helvetica" w:eastAsia="Helvetica" w:cs="Helvetica"/>
          <w:b/>
          <w:bCs/>
          <w:color w:val="000000"/>
          <w:kern w:val="0"/>
          <w:sz w:val="31"/>
          <w:szCs w:val="31"/>
          <w:u w:val="single"/>
          <w:lang w:val="en-US" w:eastAsia="zh-CN" w:bidi="ar"/>
        </w:rPr>
      </w:pPr>
      <w:r>
        <w:rPr>
          <w:rFonts w:ascii="Helvetica" w:hAnsi="Helvetica" w:eastAsia="Helvetica" w:cs="Helvetica"/>
          <w:b/>
          <w:bCs/>
          <w:color w:val="000000"/>
          <w:kern w:val="0"/>
          <w:sz w:val="31"/>
          <w:szCs w:val="31"/>
          <w:u w:val="single"/>
          <w:lang w:val="en-US" w:eastAsia="zh-CN" w:bidi="ar"/>
        </w:rPr>
        <w:t xml:space="preserve">Customer Related Information </w:t>
      </w:r>
    </w:p>
    <w:p>
      <w:pPr>
        <w:keepNext w:val="0"/>
        <w:keepLines w:val="0"/>
        <w:widowControl/>
        <w:suppressLineNumbers w:val="0"/>
        <w:jc w:val="left"/>
        <w:rPr>
          <w:rFonts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print(cus_ret['Gender'].value_counts())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cus_ret['Gender'].value_counts().sort_index().plot.bar()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ascii="Courier New" w:hAnsi="Courier New" w:eastAsia="SimSun" w:cs="Courier New"/>
          <w:color w:val="000000"/>
          <w:kern w:val="0"/>
          <w:sz w:val="21"/>
          <w:szCs w:val="21"/>
          <w:lang w:val="en-US" w:eastAsia="zh-CN" w:bidi="ar"/>
        </w:rPr>
        <w:t>&lt;AxesSubplot:&gt;</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drawing>
          <wp:inline distT="0" distB="0" distL="114300" distR="114300">
            <wp:extent cx="6939280" cy="2082800"/>
            <wp:effectExtent l="0" t="0" r="1397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939280" cy="2082800"/>
                    </a:xfrm>
                    <a:prstGeom prst="rect">
                      <a:avLst/>
                    </a:prstGeom>
                    <a:noFill/>
                    <a:ln>
                      <a:noFill/>
                    </a:ln>
                  </pic:spPr>
                </pic:pic>
              </a:graphicData>
            </a:graphic>
          </wp:inline>
        </w:drawing>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Female 181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Male 88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Gender,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From the above analysis, it has been observed that around </w:t>
      </w:r>
      <w:r>
        <w:rPr>
          <w:rFonts w:hint="default" w:ascii="Helvetica" w:hAnsi="Helvetica" w:eastAsia="Helvetica" w:cs="Helvetica"/>
          <w:b/>
          <w:bCs/>
          <w:color w:val="000000"/>
          <w:kern w:val="0"/>
          <w:sz w:val="31"/>
          <w:szCs w:val="31"/>
          <w:lang w:val="en-US" w:eastAsia="zh-CN" w:bidi="ar"/>
        </w:rPr>
        <w:t>67</w:t>
      </w:r>
      <w:r>
        <w:rPr>
          <w:rFonts w:ascii="Helvetica" w:hAnsi="Helvetica" w:eastAsia="Helvetica" w:cs="Helvetica"/>
          <w:b/>
          <w:bCs/>
          <w:color w:val="000000"/>
          <w:kern w:val="0"/>
          <w:sz w:val="31"/>
          <w:szCs w:val="31"/>
          <w:lang w:val="en-US" w:eastAsia="zh-CN" w:bidi="ar"/>
        </w:rPr>
        <w:t xml:space="preserve">% of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the customers are women.</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print(cus_ret['Age'].value_counts()) </w:t>
      </w:r>
      <w:bookmarkStart w:id="0" w:name="_GoBack"/>
      <w:bookmarkEnd w:id="0"/>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sns.countplot(cus_ret['Age'])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ascii="Courier New" w:hAnsi="Courier New" w:eastAsia="SimSun" w:cs="Courier New"/>
          <w:color w:val="000000"/>
          <w:kern w:val="0"/>
          <w:sz w:val="21"/>
          <w:szCs w:val="21"/>
          <w:lang w:val="en-US" w:eastAsia="zh-CN" w:bidi="ar"/>
        </w:rPr>
      </w:pPr>
      <w:r>
        <w:rPr>
          <w:rFonts w:ascii="Courier New" w:hAnsi="Courier New" w:eastAsia="SimSun" w:cs="Courier New"/>
          <w:color w:val="000000"/>
          <w:kern w:val="0"/>
          <w:sz w:val="21"/>
          <w:szCs w:val="21"/>
          <w:lang w:val="en-US" w:eastAsia="zh-CN" w:bidi="ar"/>
        </w:rPr>
        <w:t>&lt;AxesSubplot:xlabel='Age', ylabel='count'&gt;</w:t>
      </w:r>
    </w:p>
    <w:p>
      <w:pPr>
        <w:tabs>
          <w:tab w:val="left" w:pos="1602"/>
        </w:tabs>
        <w:spacing w:before="2"/>
        <w:ind w:left="592" w:right="0" w:firstLine="0"/>
        <w:jc w:val="left"/>
        <w:rPr>
          <w:rFonts w:ascii="Courier New"/>
          <w:sz w:val="21"/>
        </w:rPr>
      </w:pPr>
      <w:r>
        <w:drawing>
          <wp:inline distT="0" distB="0" distL="114300" distR="114300">
            <wp:extent cx="6071235" cy="2125345"/>
            <wp:effectExtent l="0" t="0" r="571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6071235" cy="2125345"/>
                    </a:xfrm>
                    <a:prstGeom prst="rect">
                      <a:avLst/>
                    </a:prstGeom>
                    <a:noFill/>
                    <a:ln>
                      <a:noFill/>
                    </a:ln>
                  </pic:spPr>
                </pic:pic>
              </a:graphicData>
            </a:graphic>
          </wp:inline>
        </w:drawing>
      </w:r>
    </w:p>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ymbolMT">
    <w:altName w:val="Segoe Print"/>
    <w:panose1 w:val="00000000000000000000"/>
    <w:charset w:val="00"/>
    <w:family w:val="auto"/>
    <w:pitch w:val="default"/>
    <w:sig w:usb0="00000000" w:usb1="00000000" w:usb2="00000000" w:usb3="00000000" w:csb0="00000000" w:csb1="00000000"/>
  </w:font>
  <w:font w:name="Algeri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BoldM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decimal"/>
      <w:lvlText w:val="%1"/>
      <w:lvlJc w:val="left"/>
      <w:pPr>
        <w:ind w:left="1224" w:hanging="504"/>
        <w:jc w:val="left"/>
      </w:pPr>
      <w:rPr>
        <w:rFonts w:hint="default" w:ascii="Courier New" w:hAnsi="Courier New" w:eastAsia="Courier New" w:cs="Courier New"/>
        <w:w w:val="100"/>
        <w:sz w:val="21"/>
        <w:szCs w:val="21"/>
        <w:lang w:val="en-US" w:eastAsia="en-US" w:bidi="en-US"/>
      </w:rPr>
    </w:lvl>
    <w:lvl w:ilvl="1" w:tentative="0">
      <w:start w:val="0"/>
      <w:numFmt w:val="bullet"/>
      <w:lvlText w:val="•"/>
      <w:lvlJc w:val="left"/>
      <w:pPr>
        <w:ind w:left="2214" w:hanging="504"/>
      </w:pPr>
      <w:rPr>
        <w:rFonts w:hint="default"/>
        <w:lang w:val="en-US" w:eastAsia="en-US" w:bidi="en-US"/>
      </w:rPr>
    </w:lvl>
    <w:lvl w:ilvl="2" w:tentative="0">
      <w:start w:val="0"/>
      <w:numFmt w:val="bullet"/>
      <w:lvlText w:val="•"/>
      <w:lvlJc w:val="left"/>
      <w:pPr>
        <w:ind w:left="3209" w:hanging="504"/>
      </w:pPr>
      <w:rPr>
        <w:rFonts w:hint="default"/>
        <w:lang w:val="en-US" w:eastAsia="en-US" w:bidi="en-US"/>
      </w:rPr>
    </w:lvl>
    <w:lvl w:ilvl="3" w:tentative="0">
      <w:start w:val="0"/>
      <w:numFmt w:val="bullet"/>
      <w:lvlText w:val="•"/>
      <w:lvlJc w:val="left"/>
      <w:pPr>
        <w:ind w:left="4203" w:hanging="504"/>
      </w:pPr>
      <w:rPr>
        <w:rFonts w:hint="default"/>
        <w:lang w:val="en-US" w:eastAsia="en-US" w:bidi="en-US"/>
      </w:rPr>
    </w:lvl>
    <w:lvl w:ilvl="4" w:tentative="0">
      <w:start w:val="0"/>
      <w:numFmt w:val="bullet"/>
      <w:lvlText w:val="•"/>
      <w:lvlJc w:val="left"/>
      <w:pPr>
        <w:ind w:left="5198" w:hanging="504"/>
      </w:pPr>
      <w:rPr>
        <w:rFonts w:hint="default"/>
        <w:lang w:val="en-US" w:eastAsia="en-US" w:bidi="en-US"/>
      </w:rPr>
    </w:lvl>
    <w:lvl w:ilvl="5" w:tentative="0">
      <w:start w:val="0"/>
      <w:numFmt w:val="bullet"/>
      <w:lvlText w:val="•"/>
      <w:lvlJc w:val="left"/>
      <w:pPr>
        <w:ind w:left="6193" w:hanging="504"/>
      </w:pPr>
      <w:rPr>
        <w:rFonts w:hint="default"/>
        <w:lang w:val="en-US" w:eastAsia="en-US" w:bidi="en-US"/>
      </w:rPr>
    </w:lvl>
    <w:lvl w:ilvl="6" w:tentative="0">
      <w:start w:val="0"/>
      <w:numFmt w:val="bullet"/>
      <w:lvlText w:val="•"/>
      <w:lvlJc w:val="left"/>
      <w:pPr>
        <w:ind w:left="7187" w:hanging="504"/>
      </w:pPr>
      <w:rPr>
        <w:rFonts w:hint="default"/>
        <w:lang w:val="en-US" w:eastAsia="en-US" w:bidi="en-US"/>
      </w:rPr>
    </w:lvl>
    <w:lvl w:ilvl="7" w:tentative="0">
      <w:start w:val="0"/>
      <w:numFmt w:val="bullet"/>
      <w:lvlText w:val="•"/>
      <w:lvlJc w:val="left"/>
      <w:pPr>
        <w:ind w:left="8182" w:hanging="504"/>
      </w:pPr>
      <w:rPr>
        <w:rFonts w:hint="default"/>
        <w:lang w:val="en-US" w:eastAsia="en-US" w:bidi="en-US"/>
      </w:rPr>
    </w:lvl>
    <w:lvl w:ilvl="8" w:tentative="0">
      <w:start w:val="0"/>
      <w:numFmt w:val="bullet"/>
      <w:lvlText w:val="•"/>
      <w:lvlJc w:val="left"/>
      <w:pPr>
        <w:ind w:left="9177" w:hanging="504"/>
      </w:pPr>
      <w:rPr>
        <w:rFonts w:hint="default"/>
        <w:lang w:val="en-US" w:eastAsia="en-US" w:bidi="en-US"/>
      </w:rPr>
    </w:lvl>
  </w:abstractNum>
  <w:abstractNum w:abstractNumId="1">
    <w:nsid w:val="BF205925"/>
    <w:multiLevelType w:val="multilevel"/>
    <w:tmpl w:val="BF205925"/>
    <w:lvl w:ilvl="0" w:tentative="0">
      <w:start w:val="0"/>
      <w:numFmt w:val="bullet"/>
      <w:lvlText w:val=""/>
      <w:lvlJc w:val="left"/>
      <w:pPr>
        <w:ind w:left="722" w:hanging="360"/>
      </w:pPr>
      <w:rPr>
        <w:rFonts w:hint="default" w:ascii="Symbol" w:hAnsi="Symbol" w:eastAsia="Symbol" w:cs="Symbol"/>
        <w:color w:val="33463B"/>
        <w:w w:val="100"/>
        <w:sz w:val="36"/>
        <w:szCs w:val="36"/>
        <w:lang w:val="en-US" w:eastAsia="en-US" w:bidi="en-US"/>
      </w:rPr>
    </w:lvl>
    <w:lvl w:ilvl="1" w:tentative="0">
      <w:start w:val="0"/>
      <w:numFmt w:val="bullet"/>
      <w:lvlText w:val="•"/>
      <w:lvlJc w:val="left"/>
      <w:pPr>
        <w:ind w:left="1190" w:hanging="360"/>
      </w:pPr>
      <w:rPr>
        <w:rFonts w:hint="default"/>
        <w:lang w:val="en-US" w:eastAsia="en-US" w:bidi="en-US"/>
      </w:rPr>
    </w:lvl>
    <w:lvl w:ilvl="2" w:tentative="0">
      <w:start w:val="0"/>
      <w:numFmt w:val="bullet"/>
      <w:lvlText w:val="•"/>
      <w:lvlJc w:val="left"/>
      <w:pPr>
        <w:ind w:left="1661" w:hanging="360"/>
      </w:pPr>
      <w:rPr>
        <w:rFonts w:hint="default"/>
        <w:lang w:val="en-US" w:eastAsia="en-US" w:bidi="en-US"/>
      </w:rPr>
    </w:lvl>
    <w:lvl w:ilvl="3" w:tentative="0">
      <w:start w:val="0"/>
      <w:numFmt w:val="bullet"/>
      <w:lvlText w:val="•"/>
      <w:lvlJc w:val="left"/>
      <w:pPr>
        <w:ind w:left="2132" w:hanging="360"/>
      </w:pPr>
      <w:rPr>
        <w:rFonts w:hint="default"/>
        <w:lang w:val="en-US" w:eastAsia="en-US" w:bidi="en-US"/>
      </w:rPr>
    </w:lvl>
    <w:lvl w:ilvl="4" w:tentative="0">
      <w:start w:val="0"/>
      <w:numFmt w:val="bullet"/>
      <w:lvlText w:val="•"/>
      <w:lvlJc w:val="left"/>
      <w:pPr>
        <w:ind w:left="2603" w:hanging="360"/>
      </w:pPr>
      <w:rPr>
        <w:rFonts w:hint="default"/>
        <w:lang w:val="en-US" w:eastAsia="en-US" w:bidi="en-US"/>
      </w:rPr>
    </w:lvl>
    <w:lvl w:ilvl="5" w:tentative="0">
      <w:start w:val="0"/>
      <w:numFmt w:val="bullet"/>
      <w:lvlText w:val="•"/>
      <w:lvlJc w:val="left"/>
      <w:pPr>
        <w:ind w:left="3073" w:hanging="360"/>
      </w:pPr>
      <w:rPr>
        <w:rFonts w:hint="default"/>
        <w:lang w:val="en-US" w:eastAsia="en-US" w:bidi="en-US"/>
      </w:rPr>
    </w:lvl>
    <w:lvl w:ilvl="6" w:tentative="0">
      <w:start w:val="0"/>
      <w:numFmt w:val="bullet"/>
      <w:lvlText w:val="•"/>
      <w:lvlJc w:val="left"/>
      <w:pPr>
        <w:ind w:left="3544" w:hanging="360"/>
      </w:pPr>
      <w:rPr>
        <w:rFonts w:hint="default"/>
        <w:lang w:val="en-US" w:eastAsia="en-US" w:bidi="en-US"/>
      </w:rPr>
    </w:lvl>
    <w:lvl w:ilvl="7" w:tentative="0">
      <w:start w:val="0"/>
      <w:numFmt w:val="bullet"/>
      <w:lvlText w:val="•"/>
      <w:lvlJc w:val="left"/>
      <w:pPr>
        <w:ind w:left="4015" w:hanging="360"/>
      </w:pPr>
      <w:rPr>
        <w:rFonts w:hint="default"/>
        <w:lang w:val="en-US" w:eastAsia="en-US" w:bidi="en-US"/>
      </w:rPr>
    </w:lvl>
    <w:lvl w:ilvl="8" w:tentative="0">
      <w:start w:val="0"/>
      <w:numFmt w:val="bullet"/>
      <w:lvlText w:val="•"/>
      <w:lvlJc w:val="left"/>
      <w:pPr>
        <w:ind w:left="4486" w:hanging="360"/>
      </w:pPr>
      <w:rPr>
        <w:rFonts w:hint="default"/>
        <w:lang w:val="en-US" w:eastAsia="en-US" w:bidi="en-US"/>
      </w:rPr>
    </w:lvl>
  </w:abstractNum>
  <w:abstractNum w:abstractNumId="2">
    <w:nsid w:val="CF092B84"/>
    <w:multiLevelType w:val="multilevel"/>
    <w:tmpl w:val="CF092B84"/>
    <w:lvl w:ilvl="0" w:tentative="0">
      <w:start w:val="0"/>
      <w:numFmt w:val="bullet"/>
      <w:lvlText w:val=""/>
      <w:lvlJc w:val="left"/>
      <w:pPr>
        <w:ind w:left="876" w:hanging="361"/>
      </w:pPr>
      <w:rPr>
        <w:rFonts w:hint="default" w:ascii="Symbol" w:hAnsi="Symbol" w:eastAsia="Symbol" w:cs="Symbol"/>
        <w:color w:val="33463B"/>
        <w:w w:val="100"/>
        <w:sz w:val="36"/>
        <w:szCs w:val="36"/>
        <w:lang w:val="en-US" w:eastAsia="en-US" w:bidi="en-US"/>
      </w:rPr>
    </w:lvl>
    <w:lvl w:ilvl="1" w:tentative="0">
      <w:start w:val="0"/>
      <w:numFmt w:val="bullet"/>
      <w:lvlText w:val=""/>
      <w:lvlJc w:val="left"/>
      <w:pPr>
        <w:ind w:left="1313" w:hanging="360"/>
      </w:pPr>
      <w:rPr>
        <w:rFonts w:hint="default" w:ascii="Symbol" w:hAnsi="Symbol" w:eastAsia="Symbol" w:cs="Symbol"/>
        <w:color w:val="111111"/>
        <w:w w:val="100"/>
        <w:sz w:val="28"/>
        <w:szCs w:val="28"/>
        <w:lang w:val="en-US" w:eastAsia="en-US" w:bidi="en-US"/>
      </w:rPr>
    </w:lvl>
    <w:lvl w:ilvl="2" w:tentative="0">
      <w:start w:val="0"/>
      <w:numFmt w:val="bullet"/>
      <w:lvlText w:val="•"/>
      <w:lvlJc w:val="left"/>
      <w:pPr>
        <w:ind w:left="2414" w:hanging="360"/>
      </w:pPr>
      <w:rPr>
        <w:rFonts w:hint="default"/>
        <w:lang w:val="en-US" w:eastAsia="en-US" w:bidi="en-US"/>
      </w:rPr>
    </w:lvl>
    <w:lvl w:ilvl="3" w:tentative="0">
      <w:start w:val="0"/>
      <w:numFmt w:val="bullet"/>
      <w:lvlText w:val="•"/>
      <w:lvlJc w:val="left"/>
      <w:pPr>
        <w:ind w:left="3508" w:hanging="360"/>
      </w:pPr>
      <w:rPr>
        <w:rFonts w:hint="default"/>
        <w:lang w:val="en-US" w:eastAsia="en-US" w:bidi="en-US"/>
      </w:rPr>
    </w:lvl>
    <w:lvl w:ilvl="4" w:tentative="0">
      <w:start w:val="0"/>
      <w:numFmt w:val="bullet"/>
      <w:lvlText w:val="•"/>
      <w:lvlJc w:val="left"/>
      <w:pPr>
        <w:ind w:left="4602" w:hanging="360"/>
      </w:pPr>
      <w:rPr>
        <w:rFonts w:hint="default"/>
        <w:lang w:val="en-US" w:eastAsia="en-US" w:bidi="en-US"/>
      </w:rPr>
    </w:lvl>
    <w:lvl w:ilvl="5" w:tentative="0">
      <w:start w:val="0"/>
      <w:numFmt w:val="bullet"/>
      <w:lvlText w:val="•"/>
      <w:lvlJc w:val="left"/>
      <w:pPr>
        <w:ind w:left="5696" w:hanging="360"/>
      </w:pPr>
      <w:rPr>
        <w:rFonts w:hint="default"/>
        <w:lang w:val="en-US" w:eastAsia="en-US" w:bidi="en-US"/>
      </w:rPr>
    </w:lvl>
    <w:lvl w:ilvl="6" w:tentative="0">
      <w:start w:val="0"/>
      <w:numFmt w:val="bullet"/>
      <w:lvlText w:val="•"/>
      <w:lvlJc w:val="left"/>
      <w:pPr>
        <w:ind w:left="6790" w:hanging="360"/>
      </w:pPr>
      <w:rPr>
        <w:rFonts w:hint="default"/>
        <w:lang w:val="en-US" w:eastAsia="en-US" w:bidi="en-US"/>
      </w:rPr>
    </w:lvl>
    <w:lvl w:ilvl="7" w:tentative="0">
      <w:start w:val="0"/>
      <w:numFmt w:val="bullet"/>
      <w:lvlText w:val="•"/>
      <w:lvlJc w:val="left"/>
      <w:pPr>
        <w:ind w:left="7884" w:hanging="360"/>
      </w:pPr>
      <w:rPr>
        <w:rFonts w:hint="default"/>
        <w:lang w:val="en-US" w:eastAsia="en-US" w:bidi="en-US"/>
      </w:rPr>
    </w:lvl>
    <w:lvl w:ilvl="8" w:tentative="0">
      <w:start w:val="0"/>
      <w:numFmt w:val="bullet"/>
      <w:lvlText w:val="•"/>
      <w:lvlJc w:val="left"/>
      <w:pPr>
        <w:ind w:left="8978" w:hanging="360"/>
      </w:pPr>
      <w:rPr>
        <w:rFonts w:hint="default"/>
        <w:lang w:val="en-US" w:eastAsia="en-US" w:bidi="en-US"/>
      </w:rPr>
    </w:lvl>
  </w:abstractNum>
  <w:abstractNum w:abstractNumId="3">
    <w:nsid w:val="0053208E"/>
    <w:multiLevelType w:val="multilevel"/>
    <w:tmpl w:val="0053208E"/>
    <w:lvl w:ilvl="0" w:tentative="0">
      <w:start w:val="0"/>
      <w:numFmt w:val="bullet"/>
      <w:lvlText w:val=""/>
      <w:lvlJc w:val="left"/>
      <w:pPr>
        <w:ind w:left="1313" w:hanging="360"/>
      </w:pPr>
      <w:rPr>
        <w:rFonts w:hint="default"/>
        <w:w w:val="100"/>
        <w:lang w:val="en-US" w:eastAsia="en-US" w:bidi="en-US"/>
      </w:rPr>
    </w:lvl>
    <w:lvl w:ilvl="1" w:tentative="0">
      <w:start w:val="0"/>
      <w:numFmt w:val="bullet"/>
      <w:lvlText w:val="•"/>
      <w:lvlJc w:val="left"/>
      <w:pPr>
        <w:ind w:left="2304" w:hanging="360"/>
      </w:pPr>
      <w:rPr>
        <w:rFonts w:hint="default"/>
        <w:lang w:val="en-US" w:eastAsia="en-US" w:bidi="en-US"/>
      </w:rPr>
    </w:lvl>
    <w:lvl w:ilvl="2" w:tentative="0">
      <w:start w:val="0"/>
      <w:numFmt w:val="bullet"/>
      <w:lvlText w:val="•"/>
      <w:lvlJc w:val="left"/>
      <w:pPr>
        <w:ind w:left="3289" w:hanging="360"/>
      </w:pPr>
      <w:rPr>
        <w:rFonts w:hint="default"/>
        <w:lang w:val="en-US" w:eastAsia="en-US" w:bidi="en-US"/>
      </w:rPr>
    </w:lvl>
    <w:lvl w:ilvl="3" w:tentative="0">
      <w:start w:val="0"/>
      <w:numFmt w:val="bullet"/>
      <w:lvlText w:val="•"/>
      <w:lvlJc w:val="left"/>
      <w:pPr>
        <w:ind w:left="4273" w:hanging="360"/>
      </w:pPr>
      <w:rPr>
        <w:rFonts w:hint="default"/>
        <w:lang w:val="en-US" w:eastAsia="en-US" w:bidi="en-US"/>
      </w:rPr>
    </w:lvl>
    <w:lvl w:ilvl="4" w:tentative="0">
      <w:start w:val="0"/>
      <w:numFmt w:val="bullet"/>
      <w:lvlText w:val="•"/>
      <w:lvlJc w:val="left"/>
      <w:pPr>
        <w:ind w:left="5258" w:hanging="360"/>
      </w:pPr>
      <w:rPr>
        <w:rFonts w:hint="default"/>
        <w:lang w:val="en-US" w:eastAsia="en-US" w:bidi="en-US"/>
      </w:rPr>
    </w:lvl>
    <w:lvl w:ilvl="5" w:tentative="0">
      <w:start w:val="0"/>
      <w:numFmt w:val="bullet"/>
      <w:lvlText w:val="•"/>
      <w:lvlJc w:val="left"/>
      <w:pPr>
        <w:ind w:left="6243" w:hanging="360"/>
      </w:pPr>
      <w:rPr>
        <w:rFonts w:hint="default"/>
        <w:lang w:val="en-US" w:eastAsia="en-US" w:bidi="en-US"/>
      </w:rPr>
    </w:lvl>
    <w:lvl w:ilvl="6" w:tentative="0">
      <w:start w:val="0"/>
      <w:numFmt w:val="bullet"/>
      <w:lvlText w:val="•"/>
      <w:lvlJc w:val="left"/>
      <w:pPr>
        <w:ind w:left="7227" w:hanging="360"/>
      </w:pPr>
      <w:rPr>
        <w:rFonts w:hint="default"/>
        <w:lang w:val="en-US" w:eastAsia="en-US" w:bidi="en-US"/>
      </w:rPr>
    </w:lvl>
    <w:lvl w:ilvl="7" w:tentative="0">
      <w:start w:val="0"/>
      <w:numFmt w:val="bullet"/>
      <w:lvlText w:val="•"/>
      <w:lvlJc w:val="left"/>
      <w:pPr>
        <w:ind w:left="8212" w:hanging="360"/>
      </w:pPr>
      <w:rPr>
        <w:rFonts w:hint="default"/>
        <w:lang w:val="en-US" w:eastAsia="en-US" w:bidi="en-US"/>
      </w:rPr>
    </w:lvl>
    <w:lvl w:ilvl="8" w:tentative="0">
      <w:start w:val="0"/>
      <w:numFmt w:val="bullet"/>
      <w:lvlText w:val="•"/>
      <w:lvlJc w:val="left"/>
      <w:pPr>
        <w:ind w:left="9197" w:hanging="360"/>
      </w:pPr>
      <w:rPr>
        <w:rFonts w:hint="default"/>
        <w:lang w:val="en-US" w:eastAsia="en-US" w:bidi="en-US"/>
      </w:rPr>
    </w:lvl>
  </w:abstractNum>
  <w:abstractNum w:abstractNumId="4">
    <w:nsid w:val="59ADCABA"/>
    <w:multiLevelType w:val="multilevel"/>
    <w:tmpl w:val="59ADCABA"/>
    <w:lvl w:ilvl="0" w:tentative="0">
      <w:start w:val="1"/>
      <w:numFmt w:val="lowerRoman"/>
      <w:lvlText w:val="%1)"/>
      <w:lvlJc w:val="left"/>
      <w:pPr>
        <w:ind w:left="4193" w:hanging="720"/>
        <w:jc w:val="left"/>
      </w:pPr>
      <w:rPr>
        <w:rFonts w:hint="default" w:ascii="Arial" w:hAnsi="Arial" w:eastAsia="Arial" w:cs="Arial"/>
        <w:color w:val="111111"/>
        <w:w w:val="100"/>
        <w:sz w:val="28"/>
        <w:szCs w:val="28"/>
        <w:lang w:val="en-US" w:eastAsia="en-US" w:bidi="en-US"/>
      </w:rPr>
    </w:lvl>
    <w:lvl w:ilvl="1" w:tentative="0">
      <w:start w:val="0"/>
      <w:numFmt w:val="bullet"/>
      <w:lvlText w:val="•"/>
      <w:lvlJc w:val="left"/>
      <w:pPr>
        <w:ind w:left="4896" w:hanging="720"/>
      </w:pPr>
      <w:rPr>
        <w:rFonts w:hint="default"/>
        <w:lang w:val="en-US" w:eastAsia="en-US" w:bidi="en-US"/>
      </w:rPr>
    </w:lvl>
    <w:lvl w:ilvl="2" w:tentative="0">
      <w:start w:val="0"/>
      <w:numFmt w:val="bullet"/>
      <w:lvlText w:val="•"/>
      <w:lvlJc w:val="left"/>
      <w:pPr>
        <w:ind w:left="5593" w:hanging="720"/>
      </w:pPr>
      <w:rPr>
        <w:rFonts w:hint="default"/>
        <w:lang w:val="en-US" w:eastAsia="en-US" w:bidi="en-US"/>
      </w:rPr>
    </w:lvl>
    <w:lvl w:ilvl="3" w:tentative="0">
      <w:start w:val="0"/>
      <w:numFmt w:val="bullet"/>
      <w:lvlText w:val="•"/>
      <w:lvlJc w:val="left"/>
      <w:pPr>
        <w:ind w:left="6289" w:hanging="720"/>
      </w:pPr>
      <w:rPr>
        <w:rFonts w:hint="default"/>
        <w:lang w:val="en-US" w:eastAsia="en-US" w:bidi="en-US"/>
      </w:rPr>
    </w:lvl>
    <w:lvl w:ilvl="4" w:tentative="0">
      <w:start w:val="0"/>
      <w:numFmt w:val="bullet"/>
      <w:lvlText w:val="•"/>
      <w:lvlJc w:val="left"/>
      <w:pPr>
        <w:ind w:left="6986" w:hanging="720"/>
      </w:pPr>
      <w:rPr>
        <w:rFonts w:hint="default"/>
        <w:lang w:val="en-US" w:eastAsia="en-US" w:bidi="en-US"/>
      </w:rPr>
    </w:lvl>
    <w:lvl w:ilvl="5" w:tentative="0">
      <w:start w:val="0"/>
      <w:numFmt w:val="bullet"/>
      <w:lvlText w:val="•"/>
      <w:lvlJc w:val="left"/>
      <w:pPr>
        <w:ind w:left="7683" w:hanging="720"/>
      </w:pPr>
      <w:rPr>
        <w:rFonts w:hint="default"/>
        <w:lang w:val="en-US" w:eastAsia="en-US" w:bidi="en-US"/>
      </w:rPr>
    </w:lvl>
    <w:lvl w:ilvl="6" w:tentative="0">
      <w:start w:val="0"/>
      <w:numFmt w:val="bullet"/>
      <w:lvlText w:val="•"/>
      <w:lvlJc w:val="left"/>
      <w:pPr>
        <w:ind w:left="8379" w:hanging="720"/>
      </w:pPr>
      <w:rPr>
        <w:rFonts w:hint="default"/>
        <w:lang w:val="en-US" w:eastAsia="en-US" w:bidi="en-US"/>
      </w:rPr>
    </w:lvl>
    <w:lvl w:ilvl="7" w:tentative="0">
      <w:start w:val="0"/>
      <w:numFmt w:val="bullet"/>
      <w:lvlText w:val="•"/>
      <w:lvlJc w:val="left"/>
      <w:pPr>
        <w:ind w:left="9076" w:hanging="720"/>
      </w:pPr>
      <w:rPr>
        <w:rFonts w:hint="default"/>
        <w:lang w:val="en-US" w:eastAsia="en-US" w:bidi="en-US"/>
      </w:rPr>
    </w:lvl>
    <w:lvl w:ilvl="8" w:tentative="0">
      <w:start w:val="0"/>
      <w:numFmt w:val="bullet"/>
      <w:lvlText w:val="•"/>
      <w:lvlJc w:val="left"/>
      <w:pPr>
        <w:ind w:left="9773" w:hanging="720"/>
      </w:pPr>
      <w:rPr>
        <w:rFonts w:hint="default"/>
        <w:lang w:val="en-US" w:eastAsia="en-US" w:bidi="en-US"/>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38D70CCC"/>
    <w:rsid w:val="406F3A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spacing w:before="100"/>
      <w:ind w:left="876" w:hanging="362"/>
      <w:outlineLvl w:val="1"/>
    </w:pPr>
    <w:rPr>
      <w:rFonts w:ascii="Bookman Old Style" w:hAnsi="Bookman Old Style" w:eastAsia="Bookman Old Style" w:cs="Bookman Old Style"/>
      <w:sz w:val="36"/>
      <w:szCs w:val="36"/>
      <w:lang w:val="en-US" w:eastAsia="en-US" w:bidi="en-US"/>
    </w:rPr>
  </w:style>
  <w:style w:type="paragraph" w:styleId="3">
    <w:name w:val="heading 2"/>
    <w:basedOn w:val="1"/>
    <w:next w:val="1"/>
    <w:qFormat/>
    <w:uiPriority w:val="1"/>
    <w:pPr>
      <w:spacing w:before="28"/>
      <w:ind w:left="1313" w:hanging="361"/>
      <w:outlineLvl w:val="2"/>
    </w:pPr>
    <w:rPr>
      <w:rFonts w:ascii="Calibri" w:hAnsi="Calibri" w:eastAsia="Calibri" w:cs="Calibri"/>
      <w:sz w:val="30"/>
      <w:szCs w:val="30"/>
      <w:lang w:val="en-US" w:eastAsia="en-US" w:bidi="en-US"/>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Arial" w:hAnsi="Arial" w:eastAsia="Arial" w:cs="Arial"/>
      <w:sz w:val="28"/>
      <w:szCs w:val="28"/>
      <w:lang w:val="en-US" w:eastAsia="en-US" w:bidi="en-US"/>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313" w:hanging="721"/>
    </w:pPr>
    <w:rPr>
      <w:rFonts w:ascii="Arial" w:hAnsi="Arial" w:eastAsia="Arial" w:cs="Arial"/>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6"/>
    <customShpInfo spid="_x0000_s1037"/>
    <customShpInfo spid="_x0000_s1038"/>
    <customShpInfo spid="_x0000_s1039"/>
    <customShpInfo spid="_x0000_s1035"/>
    <customShpInfo spid="_x0000_s1041"/>
    <customShpInfo spid="_x0000_s1042"/>
    <customShpInfo spid="_x0000_s1043"/>
    <customShpInfo spid="_x0000_s1044"/>
    <customShpInfo spid="_x0000_s1045"/>
    <customShpInfo spid="_x0000_s1046"/>
    <customShpInfo spid="_x0000_s1040"/>
    <customShpInfo spid="_x0000_s1048"/>
    <customShpInfo spid="_x0000_s1049"/>
    <customShpInfo spid="_x0000_s1050"/>
    <customShpInfo spid="_x0000_s1047"/>
    <customShpInfo spid="_x0000_s1052"/>
    <customShpInfo spid="_x0000_s1053"/>
    <customShpInfo spid="_x0000_s1054"/>
    <customShpInfo spid="_x0000_s1055"/>
    <customShpInfo spid="_x0000_s1051"/>
    <customShpInfo spid="_x0000_s1057"/>
    <customShpInfo spid="_x0000_s1058"/>
    <customShpInfo spid="_x0000_s1059"/>
    <customShpInfo spid="_x0000_s1060"/>
    <customShpInfo spid="_x0000_s1056"/>
    <customShpInfo spid="_x0000_s1062"/>
    <customShpInfo spid="_x0000_s1063"/>
    <customShpInfo spid="_x0000_s1064"/>
    <customShpInfo spid="_x0000_s1065"/>
    <customShpInfo spid="_x0000_s1061"/>
    <customShpInfo spid="_x0000_s1067"/>
    <customShpInfo spid="_x0000_s1068"/>
    <customShpInfo spid="_x0000_s1069"/>
    <customShpInfo spid="_x0000_s1070"/>
    <customShpInfo spid="_x0000_s1071"/>
    <customShpInfo spid="_x0000_s1066"/>
    <customShpInfo spid="_x0000_s1073"/>
    <customShpInfo spid="_x0000_s1074"/>
    <customShpInfo spid="_x0000_s1075"/>
    <customShpInfo spid="_x0000_s1072"/>
    <customShpInfo spid="_x0000_s1077"/>
    <customShpInfo spid="_x0000_s1078"/>
    <customShpInfo spid="_x0000_s1076"/>
    <customShpInfo spid="_x0000_s1080"/>
    <customShpInfo spid="_x0000_s1081"/>
    <customShpInfo spid="_x0000_s1082"/>
    <customShpInfo spid="_x0000_s1079"/>
    <customShpInfo spid="_x0000_s1084"/>
    <customShpInfo spid="_x0000_s1085"/>
    <customShpInfo spid="_x0000_s1086"/>
    <customShpInfo spid="_x0000_s1083"/>
    <customShpInfo spid="_x0000_s1088"/>
    <customShpInfo spid="_x0000_s1089"/>
    <customShpInfo spid="_x0000_s1090"/>
    <customShpInfo spid="_x0000_s1087"/>
    <customShpInfo spid="_x0000_s1092"/>
    <customShpInfo spid="_x0000_s1093"/>
    <customShpInfo spid="_x0000_s1094"/>
    <customShpInfo spid="_x0000_s109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2021-11-12T17:22:00Z</dcterms:created>
  <dc:creator>Astha Mishra</dc:creator>
  <cp:lastModifiedBy>Sudhanshu Kumar</cp:lastModifiedBy>
  <dcterms:modified xsi:type="dcterms:W3CDTF">2021-11-12T17:38:48Z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Microsoft® Word for Microsoft 365</vt:lpwstr>
  </property>
  <property fmtid="{D5CDD505-2E9C-101B-9397-08002B2CF9AE}" pid="4" name="LastSaved">
    <vt:filetime>2021-11-12T00:00:00Z</vt:filetime>
  </property>
  <property fmtid="{D5CDD505-2E9C-101B-9397-08002B2CF9AE}" pid="5" name="KSOProductBuildVer">
    <vt:lpwstr>1033-11.2.0.10351</vt:lpwstr>
  </property>
  <property fmtid="{D5CDD505-2E9C-101B-9397-08002B2CF9AE}" pid="6" name="ICV">
    <vt:lpwstr>D6DA4E0862C74B82B944C94EFF86A8BD</vt:lpwstr>
  </property>
</Properties>
</file>