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9"/>
        <w:rPr>
          <w:rFonts w:ascii="Times New Roman"/>
        </w:rPr>
      </w:pPr>
    </w:p>
    <w:p>
      <w:pPr>
        <w:pStyle w:val="10"/>
        <w:ind w:left="2448"/>
        <w:rPr>
          <w:rFonts w:ascii="Times New Roman"/>
          <w:sz w:val="20"/>
        </w:rPr>
      </w:pPr>
      <w:r>
        <w:rPr>
          <w:rFonts w:ascii="Times New Roman"/>
          <w:sz w:val="20"/>
        </w:rPr>
        <w:drawing>
          <wp:inline distT="0" distB="0" distL="0" distR="0">
            <wp:extent cx="2983865" cy="8674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984003" cy="867918"/>
                    </a:xfrm>
                    <a:prstGeom prst="rect">
                      <a:avLst/>
                    </a:prstGeom>
                  </pic:spPr>
                </pic:pic>
              </a:graphicData>
            </a:graphic>
          </wp:inline>
        </w:drawing>
      </w:r>
    </w:p>
    <w:p>
      <w:pPr>
        <w:pStyle w:val="10"/>
        <w:rPr>
          <w:rFonts w:ascii="Times New Roman"/>
          <w:sz w:val="20"/>
        </w:rPr>
      </w:pPr>
    </w:p>
    <w:p>
      <w:pPr>
        <w:pStyle w:val="10"/>
        <w:rPr>
          <w:rFonts w:ascii="Times New Roman"/>
          <w:sz w:val="20"/>
        </w:rPr>
      </w:pPr>
    </w:p>
    <w:p>
      <w:pPr>
        <w:pStyle w:val="10"/>
        <w:rPr>
          <w:rFonts w:ascii="Times New Roman"/>
          <w:sz w:val="20"/>
        </w:rPr>
      </w:pPr>
    </w:p>
    <w:p>
      <w:pPr>
        <w:pStyle w:val="10"/>
        <w:rPr>
          <w:rFonts w:ascii="Times New Roman"/>
          <w:sz w:val="20"/>
        </w:rPr>
      </w:pPr>
    </w:p>
    <w:p>
      <w:pPr>
        <w:pStyle w:val="10"/>
        <w:spacing w:before="2"/>
        <w:rPr>
          <w:rFonts w:ascii="Times New Roman"/>
        </w:rPr>
      </w:pPr>
    </w:p>
    <w:p>
      <w:pPr>
        <w:spacing w:before="88"/>
        <w:ind w:left="918" w:right="1366" w:firstLine="0"/>
        <w:jc w:val="center"/>
        <w:rPr>
          <w:sz w:val="40"/>
        </w:rPr>
      </w:pPr>
      <w:r>
        <w:rPr>
          <w:rFonts w:hint="default"/>
          <w:sz w:val="40"/>
          <w:lang w:val="en-US"/>
        </w:rPr>
        <w:t xml:space="preserve"> </w:t>
      </w:r>
      <w:bookmarkStart w:id="0" w:name="_GoBack"/>
      <w:bookmarkEnd w:id="0"/>
      <w:r>
        <w:rPr>
          <w:sz w:val="40"/>
        </w:rPr>
        <w:t>Flight Price Prediction Project</w:t>
      </w: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rPr>
          <w:sz w:val="44"/>
        </w:rPr>
      </w:pPr>
    </w:p>
    <w:p>
      <w:pPr>
        <w:pStyle w:val="10"/>
        <w:spacing w:before="4"/>
        <w:rPr>
          <w:sz w:val="42"/>
        </w:rPr>
      </w:pPr>
    </w:p>
    <w:p>
      <w:pPr>
        <w:spacing w:before="0" w:line="343" w:lineRule="auto"/>
        <w:ind w:left="3742" w:leftChars="1610" w:right="4077" w:hanging="200" w:hangingChars="50"/>
        <w:jc w:val="both"/>
        <w:rPr>
          <w:sz w:val="40"/>
        </w:rPr>
      </w:pPr>
      <w:r>
        <w:rPr>
          <w:sz w:val="40"/>
        </w:rPr>
        <w:t xml:space="preserve">Submitted by: </w:t>
      </w:r>
      <w:r>
        <w:rPr>
          <w:rFonts w:hint="default"/>
          <w:sz w:val="40"/>
          <w:lang w:val="en-US"/>
        </w:rPr>
        <w:t xml:space="preserve">Sudhanshu      Kumar   </w:t>
      </w:r>
      <w:r>
        <w:rPr>
          <w:sz w:val="40"/>
        </w:rPr>
        <w:t>Batch - 1832</w:t>
      </w:r>
    </w:p>
    <w:p>
      <w:pPr>
        <w:spacing w:after="0" w:line="343" w:lineRule="auto"/>
        <w:jc w:val="both"/>
        <w:rPr>
          <w:sz w:val="40"/>
        </w:rPr>
        <w:sectPr>
          <w:type w:val="continuous"/>
          <w:pgSz w:w="11920" w:h="16850"/>
          <w:pgMar w:top="160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2"/>
        <w:ind w:left="917"/>
      </w:pPr>
      <w:r>
        <w:t>ACKNOWLEDGMENT</w:t>
      </w:r>
    </w:p>
    <w:p>
      <w:pPr>
        <w:pStyle w:val="10"/>
        <w:spacing w:before="193" w:line="259" w:lineRule="auto"/>
        <w:ind w:left="300" w:right="831"/>
      </w:pPr>
      <w:r>
        <w:t>I express my sincere gratitude to Flip Robo Technologies for giving me the opportunity to work on this project on Flight Price Prediction using machine learning algorithms. I acknowledge my indebtedness to the authors of the paper titled: “Airline ticket price and demand prediction: A survey” and the online article titled: “Trying to Predict Airfares When The Unpredictable Happens” for providing me with invaluable insights and knowledge of the various factors that determine the price of Flight tickets.</w:t>
      </w:r>
    </w:p>
    <w:p>
      <w:pPr>
        <w:spacing w:after="0" w:line="259" w:lineRule="auto"/>
        <w:sectPr>
          <w:pgSz w:w="11920" w:h="16850"/>
          <w:pgMar w:top="1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1"/>
        <w:rPr>
          <w:sz w:val="20"/>
        </w:rPr>
      </w:pPr>
    </w:p>
    <w:p>
      <w:pPr>
        <w:pStyle w:val="2"/>
        <w:spacing w:before="88"/>
        <w:ind w:right="778"/>
      </w:pPr>
      <w:r>
        <w:t>INTRODUCTION</w:t>
      </w:r>
    </w:p>
    <w:p>
      <w:pPr>
        <w:pStyle w:val="10"/>
        <w:spacing w:before="10"/>
        <w:rPr>
          <w:b/>
          <w:sz w:val="59"/>
        </w:rPr>
      </w:pPr>
    </w:p>
    <w:p>
      <w:pPr>
        <w:pStyle w:val="4"/>
        <w:ind w:left="660"/>
      </w:pPr>
      <w:r>
        <w:t>Business Problem Framing</w:t>
      </w:r>
    </w:p>
    <w:p>
      <w:pPr>
        <w:pStyle w:val="10"/>
        <w:spacing w:before="189" w:line="259" w:lineRule="auto"/>
        <w:ind w:left="1020" w:right="826"/>
      </w:pPr>
      <w:r>
        <w:t>Anyone who has booked a flight ticket knows how unexpectedly the prices vary. The cheapest available ticket on a given flight gets more and less expensive over time. This usually happens as an attempt to maximize revenue based on –</w:t>
      </w:r>
    </w:p>
    <w:p>
      <w:pPr>
        <w:pStyle w:val="12"/>
        <w:numPr>
          <w:ilvl w:val="0"/>
          <w:numId w:val="1"/>
        </w:numPr>
        <w:tabs>
          <w:tab w:val="left" w:pos="1740"/>
          <w:tab w:val="left" w:pos="1741"/>
        </w:tabs>
        <w:spacing w:before="163" w:after="0" w:line="252" w:lineRule="auto"/>
        <w:ind w:left="1740" w:right="1948" w:hanging="360"/>
        <w:jc w:val="left"/>
        <w:rPr>
          <w:sz w:val="28"/>
        </w:rPr>
      </w:pPr>
      <w:r>
        <w:rPr>
          <w:sz w:val="28"/>
        </w:rPr>
        <w:t>Time of purchase patterns (making sure last-minute purchases are</w:t>
      </w:r>
      <w:r>
        <w:rPr>
          <w:spacing w:val="5"/>
          <w:sz w:val="28"/>
        </w:rPr>
        <w:t xml:space="preserve"> </w:t>
      </w:r>
      <w:r>
        <w:rPr>
          <w:sz w:val="28"/>
        </w:rPr>
        <w:t>expensive)</w:t>
      </w:r>
    </w:p>
    <w:p>
      <w:pPr>
        <w:pStyle w:val="12"/>
        <w:numPr>
          <w:ilvl w:val="0"/>
          <w:numId w:val="1"/>
        </w:numPr>
        <w:tabs>
          <w:tab w:val="left" w:pos="1740"/>
          <w:tab w:val="left" w:pos="1741"/>
        </w:tabs>
        <w:spacing w:before="9" w:after="0" w:line="254" w:lineRule="auto"/>
        <w:ind w:left="1740" w:right="1055" w:hanging="360"/>
        <w:jc w:val="left"/>
        <w:rPr>
          <w:sz w:val="28"/>
        </w:rPr>
      </w:pPr>
      <w:r>
        <w:rPr>
          <w:sz w:val="28"/>
        </w:rPr>
        <w:t>Keeping the flight as full as they want it (raising prices on a flight which is filling up in order to reduce sales and hold back inventory for those expensive last-minute expensive purchases)</w:t>
      </w:r>
    </w:p>
    <w:p>
      <w:pPr>
        <w:pStyle w:val="10"/>
        <w:spacing w:before="173" w:line="259" w:lineRule="auto"/>
        <w:ind w:left="1020" w:right="1714"/>
      </w:pPr>
      <w:r>
        <w:t>Therefore, a predictive model to accurately predict Air fares is required to be made.</w:t>
      </w:r>
    </w:p>
    <w:p>
      <w:pPr>
        <w:pStyle w:val="4"/>
        <w:spacing w:before="163"/>
        <w:ind w:left="502"/>
      </w:pPr>
      <w:r>
        <w:t>Conceptual Background of the Domain Problem</w:t>
      </w:r>
    </w:p>
    <w:p>
      <w:pPr>
        <w:pStyle w:val="10"/>
        <w:spacing w:before="192" w:line="259" w:lineRule="auto"/>
        <w:ind w:left="1020" w:right="1137"/>
      </w:pPr>
      <w:r>
        <w:t>Predictive modelling, Regression algorithms are some of the machine learning techniques used for predicting Flight Ticket prices. Identifying various relevant attributes like Airline Brand, flight duration, source and destination etc are crucial for working on the project as they determine the valuation of air fare.</w:t>
      </w:r>
    </w:p>
    <w:p>
      <w:pPr>
        <w:pStyle w:val="4"/>
        <w:spacing w:before="156"/>
        <w:ind w:left="521"/>
      </w:pPr>
      <w:r>
        <w:t>Review of Literature</w:t>
      </w:r>
    </w:p>
    <w:p>
      <w:pPr>
        <w:pStyle w:val="10"/>
        <w:spacing w:before="189" w:line="259" w:lineRule="auto"/>
        <w:ind w:left="1020" w:right="1137"/>
      </w:pPr>
      <w:r>
        <w:t>A Research paper titled: “Airline ticket price and demand prediction: A survey” by Juhar Ahmed Abdella and online article titled: “Trying to Predict Airfares When The Unpredictable Happens” were reviewed and studied to gain insights into all the attributes that contribute to the pricing of flight tickets.</w:t>
      </w:r>
    </w:p>
    <w:p>
      <w:pPr>
        <w:pStyle w:val="10"/>
        <w:spacing w:before="163" w:line="259" w:lineRule="auto"/>
        <w:ind w:left="1020" w:right="858"/>
      </w:pPr>
      <w:r>
        <w:t>It is learnt that deterministic features like Airline Brand, flight number, departure dates, number of intermediate</w:t>
      </w:r>
      <w:r>
        <w:rPr>
          <w:spacing w:val="-56"/>
        </w:rPr>
        <w:t xml:space="preserve"> </w:t>
      </w:r>
      <w:r>
        <w:t>stops, week day of departure, number of competitors on route and aggregate features – which are based on collected historical data on minimum price, mean price, number of quotes on non-stop,1-stop</w:t>
      </w:r>
    </w:p>
    <w:p>
      <w:pPr>
        <w:spacing w:after="0" w:line="259" w:lineRule="auto"/>
        <w:sectPr>
          <w:pgSz w:w="11920" w:h="16850"/>
          <w:pgMar w:top="160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76" w:line="259" w:lineRule="auto"/>
        <w:ind w:left="1020" w:right="764"/>
      </w:pPr>
      <w:r>
        <w:t>and multi-stoppage flights are some the most important factors that determine the pricing of Flight Tickets.</w:t>
      </w:r>
    </w:p>
    <w:p>
      <w:pPr>
        <w:pStyle w:val="12"/>
        <w:numPr>
          <w:ilvl w:val="0"/>
          <w:numId w:val="1"/>
        </w:numPr>
        <w:tabs>
          <w:tab w:val="left" w:pos="1740"/>
          <w:tab w:val="left" w:pos="1741"/>
        </w:tabs>
        <w:spacing w:before="160" w:after="0" w:line="254" w:lineRule="auto"/>
        <w:ind w:left="1740" w:right="1812" w:hanging="360"/>
        <w:jc w:val="left"/>
        <w:rPr>
          <w:sz w:val="28"/>
        </w:rPr>
      </w:pPr>
      <w:r>
        <w:fldChar w:fldCharType="begin"/>
      </w:r>
      <w:r>
        <w:instrText xml:space="preserve"> HYPERLINK "https://www.sciencedirect.com/science/article/pii/S131915781830884X" \h </w:instrText>
      </w:r>
      <w:r>
        <w:fldChar w:fldCharType="separate"/>
      </w:r>
      <w:r>
        <w:rPr>
          <w:color w:val="0461C1"/>
          <w:sz w:val="28"/>
          <w:u w:val="thick" w:color="0461C1"/>
        </w:rPr>
        <w:t>Airline ticket price and demand prediction: A survey -</w:t>
      </w:r>
      <w:r>
        <w:rPr>
          <w:color w:val="0461C1"/>
          <w:sz w:val="28"/>
          <w:u w:val="thick" w:color="0461C1"/>
        </w:rPr>
        <w:fldChar w:fldCharType="end"/>
      </w:r>
      <w:r>
        <w:fldChar w:fldCharType="begin"/>
      </w:r>
      <w:r>
        <w:instrText xml:space="preserve"> HYPERLINK "https://www.sciencedirect.com/science/article/pii/S131915781830884X" \h </w:instrText>
      </w:r>
      <w:r>
        <w:fldChar w:fldCharType="separate"/>
      </w:r>
      <w:r>
        <w:rPr>
          <w:color w:val="0461C1"/>
          <w:sz w:val="28"/>
          <w:u w:val="thick" w:color="0461C1"/>
        </w:rPr>
        <w:t xml:space="preserve"> ScienceDirect</w:t>
      </w:r>
      <w:r>
        <w:rPr>
          <w:color w:val="0461C1"/>
          <w:sz w:val="28"/>
          <w:u w:val="thick" w:color="0461C1"/>
        </w:rPr>
        <w:fldChar w:fldCharType="end"/>
      </w:r>
    </w:p>
    <w:p>
      <w:pPr>
        <w:pStyle w:val="12"/>
        <w:numPr>
          <w:ilvl w:val="0"/>
          <w:numId w:val="1"/>
        </w:numPr>
        <w:tabs>
          <w:tab w:val="left" w:pos="1740"/>
          <w:tab w:val="left" w:pos="1741"/>
        </w:tabs>
        <w:spacing w:before="5" w:after="0" w:line="249" w:lineRule="auto"/>
        <w:ind w:left="1740" w:right="2594" w:hanging="360"/>
        <w:jc w:val="left"/>
        <w:rPr>
          <w:sz w:val="28"/>
        </w:rPr>
      </w:pPr>
      <w:r>
        <w:fldChar w:fldCharType="begin"/>
      </w:r>
      <w:r>
        <w:instrText xml:space="preserve"> HYPERLINK "https://www.amexglobalbusinesstravel.com/the-atlas/flight-price-predictor/" \h </w:instrText>
      </w:r>
      <w:r>
        <w:fldChar w:fldCharType="separate"/>
      </w:r>
      <w:r>
        <w:rPr>
          <w:color w:val="0461C1"/>
          <w:sz w:val="28"/>
          <w:u w:val="thick" w:color="0461C1"/>
        </w:rPr>
        <w:t>Flight Price Predictor | American Express GBT</w:t>
      </w:r>
      <w:r>
        <w:rPr>
          <w:color w:val="0461C1"/>
          <w:sz w:val="28"/>
          <w:u w:val="thick" w:color="0461C1"/>
        </w:rPr>
        <w:fldChar w:fldCharType="end"/>
      </w:r>
      <w:r>
        <w:fldChar w:fldCharType="begin"/>
      </w:r>
      <w:r>
        <w:instrText xml:space="preserve"> HYPERLINK "https://www.amexglobalbusinesstravel.com/the-atlas/flight-price-predictor/" \h </w:instrText>
      </w:r>
      <w:r>
        <w:fldChar w:fldCharType="separate"/>
      </w:r>
      <w:r>
        <w:rPr>
          <w:color w:val="0461C1"/>
          <w:sz w:val="28"/>
          <w:u w:val="thick" w:color="0461C1"/>
        </w:rPr>
        <w:t xml:space="preserve"> (amexglobalbusinesstravel.com)</w:t>
      </w:r>
      <w:r>
        <w:rPr>
          <w:color w:val="0461C1"/>
          <w:sz w:val="28"/>
          <w:u w:val="thick" w:color="0461C1"/>
        </w:rPr>
        <w:fldChar w:fldCharType="end"/>
      </w:r>
    </w:p>
    <w:p>
      <w:pPr>
        <w:pStyle w:val="10"/>
        <w:rPr>
          <w:sz w:val="20"/>
        </w:rPr>
      </w:pPr>
    </w:p>
    <w:p>
      <w:pPr>
        <w:pStyle w:val="10"/>
        <w:rPr>
          <w:sz w:val="20"/>
        </w:rPr>
      </w:pPr>
    </w:p>
    <w:p>
      <w:pPr>
        <w:pStyle w:val="10"/>
        <w:rPr>
          <w:sz w:val="20"/>
        </w:rPr>
      </w:pPr>
    </w:p>
    <w:p>
      <w:pPr>
        <w:pStyle w:val="4"/>
        <w:spacing w:before="207"/>
      </w:pPr>
      <w:r>
        <w:t>Motivation for the Problem Undertaken</w:t>
      </w:r>
    </w:p>
    <w:p>
      <w:pPr>
        <w:pStyle w:val="10"/>
        <w:spacing w:before="192" w:line="259" w:lineRule="auto"/>
        <w:ind w:left="1020" w:right="776"/>
      </w:pPr>
      <w:r>
        <w:t xml:space="preserve">With airfares fluctuating frequently, knowing when to buy and when to wait for a better deal to come along is tricky. The fluctuation in prices is frequent and one has limited time to book the cheapest ticket as the prices keep varying due to constant manipulation by Airline companies. Therefore, it is necessary to work </w:t>
      </w:r>
      <w:r>
        <w:rPr>
          <w:spacing w:val="2"/>
        </w:rPr>
        <w:t xml:space="preserve">on </w:t>
      </w:r>
      <w:r>
        <w:t>a predictive model based on deterministic and aggregate feature data that would predict with good accuracy the most optimal Air fare for a particular destination, route and</w:t>
      </w:r>
      <w:r>
        <w:rPr>
          <w:spacing w:val="-15"/>
        </w:rPr>
        <w:t xml:space="preserve"> </w:t>
      </w:r>
      <w:r>
        <w:t>schedule.</w:t>
      </w:r>
    </w:p>
    <w:p>
      <w:pPr>
        <w:spacing w:after="0" w:line="259" w:lineRule="auto"/>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2"/>
        <w:ind w:left="911"/>
      </w:pPr>
      <w:r>
        <w:t>Analytical Problem Framing</w:t>
      </w:r>
    </w:p>
    <w:p>
      <w:pPr>
        <w:pStyle w:val="4"/>
        <w:spacing w:before="195"/>
      </w:pPr>
      <w:r>
        <w:t>Mathematical/ Analytical Modeling of the Problem</w:t>
      </w:r>
    </w:p>
    <w:p>
      <w:pPr>
        <w:pStyle w:val="10"/>
        <w:spacing w:before="189" w:line="259" w:lineRule="auto"/>
        <w:ind w:left="1020" w:right="982"/>
      </w:pPr>
      <w:r>
        <w:t>Various Regression analysis techniques were used to build predictive models to understand the relationships that exist between Flight ticket price and Deterministic and Aggregate features of Air travel. The Regression analysis models were used to predict the Flight ticket price value for changes in Air travel deterministic and aggregate attributes. Regression modelling techniques were used in this Problem since Air Ticket Price data distribution is continuous in nature.</w:t>
      </w:r>
    </w:p>
    <w:p>
      <w:pPr>
        <w:pStyle w:val="10"/>
        <w:spacing w:before="158" w:line="259" w:lineRule="auto"/>
        <w:ind w:left="1020" w:right="858"/>
      </w:pPr>
      <w:r>
        <w:t>In order to forecast Flight Ticket price, predictive models such as ridge regression Model, Random Forest Regression model, Decision tree Regression Model, Support Vector Machine Regression model and Extreme Gradient Boost Regression model were used to describe how the values of Flight Ticket Price depended on the independent variables of various Air Fare attributes.</w:t>
      </w:r>
    </w:p>
    <w:p>
      <w:pPr>
        <w:pStyle w:val="10"/>
        <w:rPr>
          <w:sz w:val="30"/>
        </w:rPr>
      </w:pPr>
    </w:p>
    <w:p>
      <w:pPr>
        <w:pStyle w:val="10"/>
        <w:spacing w:before="6"/>
        <w:rPr>
          <w:sz w:val="36"/>
        </w:rPr>
      </w:pPr>
    </w:p>
    <w:p>
      <w:pPr>
        <w:pStyle w:val="4"/>
      </w:pPr>
      <w:r>
        <w:t>Data Sources and their formats</w:t>
      </w:r>
    </w:p>
    <w:p>
      <w:pPr>
        <w:pStyle w:val="10"/>
        <w:spacing w:before="194" w:line="259" w:lineRule="auto"/>
        <w:ind w:left="1020" w:right="1123"/>
      </w:pPr>
      <w:r>
        <w:t xml:space="preserve">The Dataset was compiled by scraping Data for various Air Fare attributes and Price from </w:t>
      </w:r>
      <w:r>
        <w:fldChar w:fldCharType="begin"/>
      </w:r>
      <w:r>
        <w:instrText xml:space="preserve"> HYPERLINK "https://www.yatra.com/" \h </w:instrText>
      </w:r>
      <w:r>
        <w:fldChar w:fldCharType="separate"/>
      </w:r>
      <w:r>
        <w:rPr>
          <w:color w:val="0461C1"/>
          <w:u w:val="thick" w:color="0461C1"/>
        </w:rPr>
        <w:t>https://www.yatra.com/</w:t>
      </w:r>
      <w:r>
        <w:rPr>
          <w:color w:val="0461C1"/>
        </w:rPr>
        <w:t xml:space="preserve"> </w:t>
      </w:r>
      <w:r>
        <w:rPr>
          <w:color w:val="0461C1"/>
        </w:rPr>
        <w:fldChar w:fldCharType="end"/>
      </w:r>
      <w:r>
        <w:t>and https://</w:t>
      </w:r>
      <w:r>
        <w:fldChar w:fldCharType="begin"/>
      </w:r>
      <w:r>
        <w:instrText xml:space="preserve"> HYPERLINK "http://www.easemytrip.com/" \h </w:instrText>
      </w:r>
      <w:r>
        <w:fldChar w:fldCharType="separate"/>
      </w:r>
      <w:r>
        <w:t>www.easemytrip.com/</w:t>
      </w:r>
      <w:r>
        <w:fldChar w:fldCharType="end"/>
      </w:r>
    </w:p>
    <w:p>
      <w:pPr>
        <w:pStyle w:val="10"/>
        <w:spacing w:before="157" w:line="259" w:lineRule="auto"/>
        <w:ind w:left="1020" w:right="1122"/>
      </w:pPr>
      <w:r>
        <w:t>The data was converted into a Pandas Dataframe under various Feature and Label columns and saved as a .csv file.</w:t>
      </w:r>
    </w:p>
    <w:p>
      <w:pPr>
        <w:spacing w:after="0" w:line="259" w:lineRule="auto"/>
        <w:sectPr>
          <w:pgSz w:w="11920" w:h="16850"/>
          <w:pgMar w:top="1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1020"/>
        <w:rPr>
          <w:sz w:val="20"/>
        </w:rPr>
      </w:pPr>
      <w:r>
        <w:rPr>
          <w:sz w:val="20"/>
        </w:rPr>
        <w:drawing>
          <wp:inline distT="0" distB="0" distL="0" distR="0">
            <wp:extent cx="5696585" cy="26187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697146" cy="2618898"/>
                    </a:xfrm>
                    <a:prstGeom prst="rect">
                      <a:avLst/>
                    </a:prstGeom>
                  </pic:spPr>
                </pic:pic>
              </a:graphicData>
            </a:graphic>
          </wp:inline>
        </w:drawing>
      </w:r>
    </w:p>
    <w:p>
      <w:pPr>
        <w:pStyle w:val="10"/>
        <w:rPr>
          <w:sz w:val="20"/>
        </w:rPr>
      </w:pPr>
    </w:p>
    <w:p>
      <w:pPr>
        <w:pStyle w:val="10"/>
        <w:rPr>
          <w:sz w:val="20"/>
        </w:rPr>
      </w:pPr>
    </w:p>
    <w:p>
      <w:pPr>
        <w:pStyle w:val="10"/>
        <w:rPr>
          <w:sz w:val="20"/>
        </w:rPr>
      </w:pPr>
    </w:p>
    <w:p>
      <w:pPr>
        <w:pStyle w:val="10"/>
        <w:spacing w:before="1"/>
        <w:rPr>
          <w:sz w:val="21"/>
        </w:rPr>
      </w:pPr>
    </w:p>
    <w:p>
      <w:pPr>
        <w:pStyle w:val="5"/>
        <w:spacing w:before="89"/>
      </w:pPr>
      <w:r>
        <w:t>Dataset Description</w:t>
      </w:r>
    </w:p>
    <w:p>
      <w:pPr>
        <w:pStyle w:val="10"/>
        <w:rPr>
          <w:b/>
          <w:sz w:val="36"/>
        </w:rPr>
      </w:pPr>
    </w:p>
    <w:p>
      <w:pPr>
        <w:pStyle w:val="7"/>
        <w:spacing w:before="280"/>
        <w:rPr>
          <w:b w:val="0"/>
        </w:rPr>
      </w:pPr>
      <w:r>
        <w:t>The Independent Feature columns are</w:t>
      </w:r>
      <w:r>
        <w:rPr>
          <w:b w:val="0"/>
        </w:rPr>
        <w:t>:</w:t>
      </w:r>
    </w:p>
    <w:p>
      <w:pPr>
        <w:pStyle w:val="10"/>
        <w:rPr>
          <w:sz w:val="30"/>
        </w:rPr>
      </w:pPr>
    </w:p>
    <w:p>
      <w:pPr>
        <w:pStyle w:val="12"/>
        <w:numPr>
          <w:ilvl w:val="0"/>
          <w:numId w:val="2"/>
        </w:numPr>
        <w:tabs>
          <w:tab w:val="left" w:pos="1380"/>
          <w:tab w:val="left" w:pos="1381"/>
        </w:tabs>
        <w:spacing w:before="267" w:after="0" w:line="240" w:lineRule="auto"/>
        <w:ind w:left="1380" w:right="0" w:hanging="361"/>
        <w:jc w:val="left"/>
        <w:rPr>
          <w:sz w:val="28"/>
        </w:rPr>
      </w:pPr>
      <w:r>
        <w:rPr>
          <w:sz w:val="28"/>
        </w:rPr>
        <w:t>Airline: The name of the</w:t>
      </w:r>
      <w:r>
        <w:rPr>
          <w:spacing w:val="-22"/>
          <w:sz w:val="28"/>
        </w:rPr>
        <w:t xml:space="preserve"> </w:t>
      </w:r>
      <w:r>
        <w:rPr>
          <w:sz w:val="28"/>
        </w:rPr>
        <w:t>airline.</w:t>
      </w:r>
    </w:p>
    <w:p>
      <w:pPr>
        <w:pStyle w:val="12"/>
        <w:numPr>
          <w:ilvl w:val="0"/>
          <w:numId w:val="2"/>
        </w:numPr>
        <w:tabs>
          <w:tab w:val="left" w:pos="1380"/>
          <w:tab w:val="left" w:pos="1381"/>
        </w:tabs>
        <w:spacing w:before="238" w:after="0" w:line="240" w:lineRule="auto"/>
        <w:ind w:left="1380" w:right="0" w:hanging="361"/>
        <w:jc w:val="left"/>
        <w:rPr>
          <w:sz w:val="28"/>
        </w:rPr>
      </w:pPr>
      <w:r>
        <w:rPr>
          <w:sz w:val="28"/>
        </w:rPr>
        <w:t>Flight Number: Number of</w:t>
      </w:r>
      <w:r>
        <w:rPr>
          <w:spacing w:val="-9"/>
          <w:sz w:val="28"/>
        </w:rPr>
        <w:t xml:space="preserve"> </w:t>
      </w:r>
      <w:r>
        <w:rPr>
          <w:sz w:val="28"/>
        </w:rPr>
        <w:t>Flight</w:t>
      </w:r>
    </w:p>
    <w:p>
      <w:pPr>
        <w:pStyle w:val="12"/>
        <w:numPr>
          <w:ilvl w:val="0"/>
          <w:numId w:val="2"/>
        </w:numPr>
        <w:tabs>
          <w:tab w:val="left" w:pos="1380"/>
          <w:tab w:val="left" w:pos="1381"/>
        </w:tabs>
        <w:spacing w:before="236" w:after="0" w:line="240" w:lineRule="auto"/>
        <w:ind w:left="1380" w:right="0" w:hanging="361"/>
        <w:jc w:val="left"/>
        <w:rPr>
          <w:sz w:val="28"/>
        </w:rPr>
      </w:pPr>
      <w:r>
        <w:rPr>
          <w:sz w:val="28"/>
        </w:rPr>
        <w:t>Date of Departure: The date of the</w:t>
      </w:r>
      <w:r>
        <w:rPr>
          <w:spacing w:val="-13"/>
          <w:sz w:val="28"/>
        </w:rPr>
        <w:t xml:space="preserve"> </w:t>
      </w:r>
      <w:r>
        <w:rPr>
          <w:sz w:val="28"/>
        </w:rPr>
        <w:t>journey</w:t>
      </w:r>
    </w:p>
    <w:p>
      <w:pPr>
        <w:pStyle w:val="12"/>
        <w:numPr>
          <w:ilvl w:val="0"/>
          <w:numId w:val="2"/>
        </w:numPr>
        <w:tabs>
          <w:tab w:val="left" w:pos="1380"/>
          <w:tab w:val="left" w:pos="1381"/>
        </w:tabs>
        <w:spacing w:before="237" w:after="0" w:line="240" w:lineRule="auto"/>
        <w:ind w:left="1380" w:right="0" w:hanging="361"/>
        <w:jc w:val="left"/>
        <w:rPr>
          <w:sz w:val="28"/>
        </w:rPr>
      </w:pPr>
      <w:r>
        <w:rPr>
          <w:sz w:val="28"/>
        </w:rPr>
        <w:t>From: The source from which the service</w:t>
      </w:r>
      <w:r>
        <w:rPr>
          <w:spacing w:val="-22"/>
          <w:sz w:val="28"/>
        </w:rPr>
        <w:t xml:space="preserve"> </w:t>
      </w:r>
      <w:r>
        <w:rPr>
          <w:sz w:val="28"/>
        </w:rPr>
        <w:t>begins</w:t>
      </w:r>
    </w:p>
    <w:p>
      <w:pPr>
        <w:pStyle w:val="12"/>
        <w:numPr>
          <w:ilvl w:val="0"/>
          <w:numId w:val="2"/>
        </w:numPr>
        <w:tabs>
          <w:tab w:val="left" w:pos="1380"/>
          <w:tab w:val="left" w:pos="1381"/>
        </w:tabs>
        <w:spacing w:before="236" w:after="0" w:line="240" w:lineRule="auto"/>
        <w:ind w:left="1380" w:right="0" w:hanging="361"/>
        <w:jc w:val="left"/>
        <w:rPr>
          <w:sz w:val="28"/>
        </w:rPr>
      </w:pPr>
      <w:r>
        <w:rPr>
          <w:sz w:val="28"/>
        </w:rPr>
        <w:t>To: The destination where the service</w:t>
      </w:r>
      <w:r>
        <w:rPr>
          <w:spacing w:val="-21"/>
          <w:sz w:val="28"/>
        </w:rPr>
        <w:t xml:space="preserve"> </w:t>
      </w:r>
      <w:r>
        <w:rPr>
          <w:sz w:val="28"/>
        </w:rPr>
        <w:t>ends</w:t>
      </w:r>
    </w:p>
    <w:p>
      <w:pPr>
        <w:pStyle w:val="12"/>
        <w:numPr>
          <w:ilvl w:val="0"/>
          <w:numId w:val="2"/>
        </w:numPr>
        <w:tabs>
          <w:tab w:val="left" w:pos="1380"/>
          <w:tab w:val="left" w:pos="1381"/>
        </w:tabs>
        <w:spacing w:before="235" w:after="0" w:line="240" w:lineRule="auto"/>
        <w:ind w:left="1380" w:right="0" w:hanging="361"/>
        <w:jc w:val="left"/>
        <w:rPr>
          <w:sz w:val="28"/>
        </w:rPr>
      </w:pPr>
      <w:r>
        <w:rPr>
          <w:sz w:val="28"/>
        </w:rPr>
        <w:t>Duration: Total duration of the</w:t>
      </w:r>
      <w:r>
        <w:rPr>
          <w:spacing w:val="-13"/>
          <w:sz w:val="28"/>
        </w:rPr>
        <w:t xml:space="preserve"> </w:t>
      </w:r>
      <w:r>
        <w:rPr>
          <w:sz w:val="28"/>
        </w:rPr>
        <w:t>flight</w:t>
      </w:r>
    </w:p>
    <w:p>
      <w:pPr>
        <w:pStyle w:val="12"/>
        <w:numPr>
          <w:ilvl w:val="0"/>
          <w:numId w:val="2"/>
        </w:numPr>
        <w:tabs>
          <w:tab w:val="left" w:pos="1380"/>
          <w:tab w:val="left" w:pos="1381"/>
        </w:tabs>
        <w:spacing w:before="236" w:after="0" w:line="240" w:lineRule="auto"/>
        <w:ind w:left="1380" w:right="0" w:hanging="361"/>
        <w:jc w:val="left"/>
        <w:rPr>
          <w:sz w:val="28"/>
        </w:rPr>
      </w:pPr>
      <w:r>
        <w:rPr>
          <w:sz w:val="28"/>
        </w:rPr>
        <w:t>Total Stops: Total stops between the source and</w:t>
      </w:r>
      <w:r>
        <w:rPr>
          <w:spacing w:val="-30"/>
          <w:sz w:val="28"/>
        </w:rPr>
        <w:t xml:space="preserve"> </w:t>
      </w:r>
      <w:r>
        <w:rPr>
          <w:sz w:val="28"/>
        </w:rPr>
        <w:t>destination.</w:t>
      </w:r>
    </w:p>
    <w:p>
      <w:pPr>
        <w:pStyle w:val="10"/>
        <w:spacing w:before="7"/>
        <w:rPr>
          <w:sz w:val="43"/>
        </w:rPr>
      </w:pPr>
    </w:p>
    <w:p>
      <w:pPr>
        <w:pStyle w:val="7"/>
      </w:pPr>
      <w:r>
        <w:t>Target / Label Column:</w:t>
      </w:r>
    </w:p>
    <w:p>
      <w:pPr>
        <w:pStyle w:val="12"/>
        <w:numPr>
          <w:ilvl w:val="0"/>
          <w:numId w:val="2"/>
        </w:numPr>
        <w:tabs>
          <w:tab w:val="left" w:pos="1380"/>
          <w:tab w:val="left" w:pos="1381"/>
        </w:tabs>
        <w:spacing w:before="187" w:after="0" w:line="240" w:lineRule="auto"/>
        <w:ind w:left="1380" w:right="0" w:hanging="361"/>
        <w:jc w:val="left"/>
        <w:rPr>
          <w:sz w:val="28"/>
        </w:rPr>
      </w:pPr>
      <w:r>
        <w:rPr>
          <w:sz w:val="28"/>
        </w:rPr>
        <w:t>Price: The Price of the</w:t>
      </w:r>
      <w:r>
        <w:rPr>
          <w:spacing w:val="-12"/>
          <w:sz w:val="28"/>
        </w:rPr>
        <w:t xml:space="preserve"> </w:t>
      </w:r>
      <w:r>
        <w:rPr>
          <w:sz w:val="28"/>
        </w:rPr>
        <w:t>Ticket</w:t>
      </w:r>
    </w:p>
    <w:p>
      <w:pPr>
        <w:spacing w:after="0" w:line="240" w:lineRule="auto"/>
        <w:jc w:val="left"/>
        <w:rPr>
          <w:sz w:val="28"/>
        </w:rPr>
        <w:sectPr>
          <w:pgSz w:w="11920" w:h="16850"/>
          <w:pgMar w:top="142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4"/>
        <w:spacing w:before="58"/>
      </w:pPr>
      <w:r>
        <w:t>Data Preprocessing Done</w:t>
      </w:r>
    </w:p>
    <w:p>
      <w:pPr>
        <w:pStyle w:val="12"/>
        <w:numPr>
          <w:ilvl w:val="0"/>
          <w:numId w:val="2"/>
        </w:numPr>
        <w:tabs>
          <w:tab w:val="left" w:pos="1380"/>
          <w:tab w:val="left" w:pos="1381"/>
        </w:tabs>
        <w:spacing w:before="192" w:after="0" w:line="254" w:lineRule="auto"/>
        <w:ind w:left="1380" w:right="791" w:hanging="360"/>
        <w:jc w:val="left"/>
        <w:rPr>
          <w:sz w:val="28"/>
        </w:rPr>
      </w:pPr>
      <w:r>
        <w:rPr>
          <w:sz w:val="28"/>
        </w:rPr>
        <w:t>Duplicate data elements in various columns: ‘Airline’,’From’,’To’, which had their starting letters in upper case and lower case were converted to data elements starting with uppercase</w:t>
      </w:r>
      <w:r>
        <w:rPr>
          <w:spacing w:val="-39"/>
          <w:sz w:val="28"/>
        </w:rPr>
        <w:t xml:space="preserve"> </w:t>
      </w:r>
      <w:r>
        <w:rPr>
          <w:sz w:val="28"/>
        </w:rPr>
        <w:t>letters.</w:t>
      </w:r>
    </w:p>
    <w:p>
      <w:pPr>
        <w:pStyle w:val="12"/>
        <w:numPr>
          <w:ilvl w:val="0"/>
          <w:numId w:val="2"/>
        </w:numPr>
        <w:tabs>
          <w:tab w:val="left" w:pos="1380"/>
          <w:tab w:val="left" w:pos="1381"/>
        </w:tabs>
        <w:spacing w:before="8" w:after="0" w:line="240" w:lineRule="auto"/>
        <w:ind w:left="1380" w:right="0" w:hanging="361"/>
        <w:jc w:val="left"/>
        <w:rPr>
          <w:sz w:val="28"/>
        </w:rPr>
      </w:pPr>
      <w:r>
        <w:rPr>
          <w:sz w:val="28"/>
        </w:rPr>
        <w:t>Data in column ‘Price’ was converted to int64 data</w:t>
      </w:r>
      <w:r>
        <w:rPr>
          <w:spacing w:val="-22"/>
          <w:sz w:val="28"/>
        </w:rPr>
        <w:t xml:space="preserve"> </w:t>
      </w:r>
      <w:r>
        <w:rPr>
          <w:sz w:val="28"/>
        </w:rPr>
        <w:t>type.</w:t>
      </w:r>
    </w:p>
    <w:p>
      <w:pPr>
        <w:pStyle w:val="12"/>
        <w:numPr>
          <w:ilvl w:val="0"/>
          <w:numId w:val="2"/>
        </w:numPr>
        <w:tabs>
          <w:tab w:val="left" w:pos="1380"/>
          <w:tab w:val="left" w:pos="1381"/>
        </w:tabs>
        <w:spacing w:before="21" w:after="0" w:line="254" w:lineRule="auto"/>
        <w:ind w:left="1380" w:right="1083" w:hanging="360"/>
        <w:jc w:val="left"/>
        <w:rPr>
          <w:sz w:val="28"/>
        </w:rPr>
      </w:pPr>
      <w:r>
        <w:rPr>
          <w:sz w:val="28"/>
        </w:rPr>
        <w:t>Columns: Unnamed: 0(just a series of numbers) was dropped since it doesn't contribute to building a good model for predicting the target variable</w:t>
      </w:r>
      <w:r>
        <w:rPr>
          <w:spacing w:val="-11"/>
          <w:sz w:val="28"/>
        </w:rPr>
        <w:t xml:space="preserve"> </w:t>
      </w:r>
      <w:r>
        <w:rPr>
          <w:sz w:val="28"/>
        </w:rPr>
        <w:t>values.</w:t>
      </w:r>
    </w:p>
    <w:p>
      <w:pPr>
        <w:pStyle w:val="12"/>
        <w:numPr>
          <w:ilvl w:val="0"/>
          <w:numId w:val="2"/>
        </w:numPr>
        <w:tabs>
          <w:tab w:val="left" w:pos="1380"/>
          <w:tab w:val="left" w:pos="1381"/>
        </w:tabs>
        <w:spacing w:before="8" w:after="0" w:line="256" w:lineRule="auto"/>
        <w:ind w:left="1380" w:right="897" w:hanging="360"/>
        <w:jc w:val="left"/>
        <w:rPr>
          <w:sz w:val="28"/>
        </w:rPr>
      </w:pPr>
      <w:r>
        <w:rPr>
          <w:sz w:val="28"/>
        </w:rPr>
        <w:t>The Date format of certain data elements in ‘Date of Departure’ was changed to match the general Date format of majority of the data elements of the</w:t>
      </w:r>
      <w:r>
        <w:rPr>
          <w:spacing w:val="-7"/>
          <w:sz w:val="28"/>
        </w:rPr>
        <w:t xml:space="preserve"> </w:t>
      </w:r>
      <w:r>
        <w:rPr>
          <w:sz w:val="28"/>
        </w:rPr>
        <w:t>column.</w:t>
      </w:r>
    </w:p>
    <w:p>
      <w:pPr>
        <w:pStyle w:val="5"/>
        <w:spacing w:before="162"/>
        <w:ind w:left="1020"/>
      </w:pPr>
      <w:r>
        <w:t>Feature Engineering:</w:t>
      </w:r>
    </w:p>
    <w:p>
      <w:pPr>
        <w:pStyle w:val="12"/>
        <w:numPr>
          <w:ilvl w:val="0"/>
          <w:numId w:val="2"/>
        </w:numPr>
        <w:tabs>
          <w:tab w:val="left" w:pos="1380"/>
          <w:tab w:val="left" w:pos="1381"/>
        </w:tabs>
        <w:spacing w:before="188" w:after="0" w:line="254" w:lineRule="auto"/>
        <w:ind w:left="1380" w:right="1039" w:hanging="360"/>
        <w:jc w:val="left"/>
        <w:rPr>
          <w:sz w:val="28"/>
        </w:rPr>
      </w:pPr>
      <w:r>
        <w:rPr>
          <w:sz w:val="28"/>
        </w:rPr>
        <w:t>In order to better understand the relationships between Flight price and Air Fare attributes, ‘Day’,’Date’ and ‘Month’ columns were created based on data of existing column: ‘Date of Departure’.</w:t>
      </w:r>
    </w:p>
    <w:p>
      <w:pPr>
        <w:pStyle w:val="12"/>
        <w:numPr>
          <w:ilvl w:val="0"/>
          <w:numId w:val="2"/>
        </w:numPr>
        <w:tabs>
          <w:tab w:val="left" w:pos="1380"/>
          <w:tab w:val="left" w:pos="1381"/>
        </w:tabs>
        <w:spacing w:before="12" w:after="0" w:line="256" w:lineRule="auto"/>
        <w:ind w:left="1380" w:right="1111" w:hanging="360"/>
        <w:jc w:val="left"/>
        <w:rPr>
          <w:sz w:val="28"/>
        </w:rPr>
      </w:pPr>
      <w:r>
        <w:rPr>
          <w:sz w:val="28"/>
        </w:rPr>
        <w:t>The values in Column: ‘Duration’ were converted from Hours- Minutes format to minute format and the data type was converted to</w:t>
      </w:r>
      <w:r>
        <w:rPr>
          <w:spacing w:val="-7"/>
          <w:sz w:val="28"/>
        </w:rPr>
        <w:t xml:space="preserve"> </w:t>
      </w:r>
      <w:r>
        <w:rPr>
          <w:sz w:val="28"/>
        </w:rPr>
        <w:t>int64.</w:t>
      </w: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spacing w:before="5"/>
        <w:rPr>
          <w:sz w:val="40"/>
        </w:rPr>
      </w:pPr>
    </w:p>
    <w:p>
      <w:pPr>
        <w:pStyle w:val="4"/>
      </w:pPr>
      <w:r>
        <w:t>Data Inputs- Logic- Output Relationships</w:t>
      </w:r>
    </w:p>
    <w:p>
      <w:pPr>
        <w:pStyle w:val="10"/>
        <w:spacing w:before="7"/>
        <w:rPr>
          <w:sz w:val="55"/>
        </w:rPr>
      </w:pPr>
    </w:p>
    <w:p>
      <w:pPr>
        <w:pStyle w:val="12"/>
        <w:numPr>
          <w:ilvl w:val="0"/>
          <w:numId w:val="3"/>
        </w:numPr>
        <w:tabs>
          <w:tab w:val="left" w:pos="1020"/>
          <w:tab w:val="left" w:pos="1021"/>
        </w:tabs>
        <w:spacing w:before="0" w:after="0" w:line="256" w:lineRule="auto"/>
        <w:ind w:left="1020" w:right="931" w:hanging="360"/>
        <w:jc w:val="left"/>
        <w:rPr>
          <w:sz w:val="28"/>
        </w:rPr>
      </w:pPr>
      <w:r>
        <w:rPr>
          <w:sz w:val="28"/>
        </w:rPr>
        <w:t>The Datasets consist mainly of Int and Object data type variables. The relationships between the independent variables and dependent variable were</w:t>
      </w:r>
      <w:r>
        <w:rPr>
          <w:spacing w:val="-7"/>
          <w:sz w:val="28"/>
        </w:rPr>
        <w:t xml:space="preserve"> </w:t>
      </w:r>
      <w:r>
        <w:rPr>
          <w:sz w:val="28"/>
        </w:rPr>
        <w:t>analysed.</w:t>
      </w:r>
    </w:p>
    <w:p>
      <w:pPr>
        <w:spacing w:after="0" w:line="256" w:lineRule="auto"/>
        <w:jc w:val="left"/>
        <w:rPr>
          <w:sz w:val="28"/>
        </w:rPr>
        <w:sectPr>
          <w:pgSz w:w="11920" w:h="16850"/>
          <w:pgMar w:top="1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4"/>
        <w:spacing w:before="58"/>
      </w:pPr>
      <w:r>
        <w:t>Hardware and Software Requirements and Tools Used</w:t>
      </w:r>
    </w:p>
    <w:p>
      <w:pPr>
        <w:pStyle w:val="5"/>
        <w:spacing w:before="193"/>
      </w:pPr>
      <w:r>
        <w:t>Hardware Used:</w:t>
      </w:r>
    </w:p>
    <w:p>
      <w:pPr>
        <w:pStyle w:val="12"/>
        <w:numPr>
          <w:ilvl w:val="0"/>
          <w:numId w:val="3"/>
        </w:numPr>
        <w:tabs>
          <w:tab w:val="left" w:pos="1020"/>
          <w:tab w:val="left" w:pos="1021"/>
        </w:tabs>
        <w:spacing w:before="188" w:after="0" w:line="240" w:lineRule="auto"/>
        <w:ind w:left="1020" w:right="0" w:hanging="361"/>
        <w:jc w:val="left"/>
        <w:rPr>
          <w:sz w:val="28"/>
        </w:rPr>
      </w:pPr>
      <w:r>
        <w:rPr>
          <w:sz w:val="28"/>
        </w:rPr>
        <w:t>Processor: Intel(R) Core(TM)i7-3520 CPU @</w:t>
      </w:r>
      <w:r>
        <w:rPr>
          <w:spacing w:val="-10"/>
          <w:sz w:val="28"/>
        </w:rPr>
        <w:t xml:space="preserve"> </w:t>
      </w:r>
      <w:r>
        <w:rPr>
          <w:sz w:val="28"/>
        </w:rPr>
        <w:t>2.90GHz</w:t>
      </w:r>
    </w:p>
    <w:p>
      <w:pPr>
        <w:pStyle w:val="12"/>
        <w:numPr>
          <w:ilvl w:val="0"/>
          <w:numId w:val="3"/>
        </w:numPr>
        <w:tabs>
          <w:tab w:val="left" w:pos="1020"/>
          <w:tab w:val="left" w:pos="1021"/>
        </w:tabs>
        <w:spacing w:before="22" w:after="0" w:line="240" w:lineRule="auto"/>
        <w:ind w:left="1020" w:right="0" w:hanging="361"/>
        <w:jc w:val="left"/>
        <w:rPr>
          <w:sz w:val="28"/>
        </w:rPr>
      </w:pPr>
      <w:r>
        <w:rPr>
          <w:sz w:val="28"/>
        </w:rPr>
        <w:t>Physical Memory:</w:t>
      </w:r>
      <w:r>
        <w:rPr>
          <w:spacing w:val="6"/>
          <w:sz w:val="28"/>
        </w:rPr>
        <w:t xml:space="preserve"> </w:t>
      </w:r>
      <w:r>
        <w:rPr>
          <w:sz w:val="28"/>
        </w:rPr>
        <w:t>12.0GB</w:t>
      </w:r>
    </w:p>
    <w:p>
      <w:pPr>
        <w:pStyle w:val="10"/>
        <w:rPr>
          <w:sz w:val="34"/>
        </w:rPr>
      </w:pPr>
    </w:p>
    <w:p>
      <w:pPr>
        <w:pStyle w:val="10"/>
        <w:spacing w:before="8"/>
        <w:rPr>
          <w:sz w:val="43"/>
        </w:rPr>
      </w:pPr>
    </w:p>
    <w:p>
      <w:pPr>
        <w:pStyle w:val="5"/>
      </w:pPr>
      <w:r>
        <w:t>Software Used:</w:t>
      </w:r>
    </w:p>
    <w:p>
      <w:pPr>
        <w:pStyle w:val="12"/>
        <w:numPr>
          <w:ilvl w:val="0"/>
          <w:numId w:val="3"/>
        </w:numPr>
        <w:tabs>
          <w:tab w:val="left" w:pos="1020"/>
          <w:tab w:val="left" w:pos="1021"/>
        </w:tabs>
        <w:spacing w:before="188" w:after="0" w:line="240" w:lineRule="auto"/>
        <w:ind w:left="1020" w:right="0" w:hanging="361"/>
        <w:jc w:val="left"/>
        <w:rPr>
          <w:sz w:val="28"/>
        </w:rPr>
      </w:pPr>
      <w:r>
        <w:rPr>
          <w:sz w:val="28"/>
        </w:rPr>
        <w:t>Windows 10 Operating</w:t>
      </w:r>
      <w:r>
        <w:rPr>
          <w:spacing w:val="-7"/>
          <w:sz w:val="28"/>
        </w:rPr>
        <w:t xml:space="preserve"> </w:t>
      </w:r>
      <w:r>
        <w:rPr>
          <w:sz w:val="28"/>
        </w:rPr>
        <w:t>System</w:t>
      </w:r>
    </w:p>
    <w:p>
      <w:pPr>
        <w:pStyle w:val="12"/>
        <w:numPr>
          <w:ilvl w:val="0"/>
          <w:numId w:val="3"/>
        </w:numPr>
        <w:tabs>
          <w:tab w:val="left" w:pos="1099"/>
          <w:tab w:val="left" w:pos="1100"/>
        </w:tabs>
        <w:spacing w:before="23" w:after="0" w:line="259" w:lineRule="auto"/>
        <w:ind w:left="1020" w:right="822" w:hanging="360"/>
        <w:jc w:val="left"/>
        <w:rPr>
          <w:sz w:val="28"/>
        </w:rPr>
      </w:pPr>
      <w:r>
        <w:tab/>
      </w:r>
      <w:r>
        <w:rPr>
          <w:sz w:val="28"/>
        </w:rPr>
        <w:t>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learning</w:t>
      </w:r>
      <w:r>
        <w:rPr>
          <w:spacing w:val="-6"/>
          <w:sz w:val="28"/>
        </w:rPr>
        <w:t xml:space="preserve"> </w:t>
      </w:r>
      <w:r>
        <w:rPr>
          <w:sz w:val="28"/>
        </w:rPr>
        <w:t>projects.</w:t>
      </w:r>
    </w:p>
    <w:p>
      <w:pPr>
        <w:pStyle w:val="12"/>
        <w:numPr>
          <w:ilvl w:val="0"/>
          <w:numId w:val="3"/>
        </w:numPr>
        <w:tabs>
          <w:tab w:val="left" w:pos="1020"/>
          <w:tab w:val="left" w:pos="1021"/>
        </w:tabs>
        <w:spacing w:before="0" w:after="0" w:line="259" w:lineRule="auto"/>
        <w:ind w:left="1020" w:right="978" w:hanging="360"/>
        <w:jc w:val="left"/>
        <w:rPr>
          <w:sz w:val="28"/>
        </w:rPr>
      </w:pPr>
      <w:r>
        <w:rPr>
          <w:sz w:val="28"/>
        </w:rPr>
        <w:t>Jupyter Notebook: The Jupyter Notebook is an open-source web application that allows data scientists to create and share documents that integrate live code, equations, computational output, visualizations, and other multimedia resources, along with explanatory text in a single</w:t>
      </w:r>
      <w:r>
        <w:rPr>
          <w:spacing w:val="-12"/>
          <w:sz w:val="28"/>
        </w:rPr>
        <w:t xml:space="preserve"> </w:t>
      </w:r>
      <w:r>
        <w:rPr>
          <w:sz w:val="28"/>
        </w:rPr>
        <w:t>document.</w:t>
      </w:r>
    </w:p>
    <w:p>
      <w:pPr>
        <w:pStyle w:val="12"/>
        <w:numPr>
          <w:ilvl w:val="0"/>
          <w:numId w:val="3"/>
        </w:numPr>
        <w:tabs>
          <w:tab w:val="left" w:pos="1020"/>
          <w:tab w:val="left" w:pos="1021"/>
        </w:tabs>
        <w:spacing w:before="0" w:after="0" w:line="259" w:lineRule="auto"/>
        <w:ind w:left="1020" w:right="845" w:hanging="360"/>
        <w:jc w:val="left"/>
        <w:rPr>
          <w:sz w:val="28"/>
        </w:rPr>
      </w:pPr>
      <w:r>
        <w:rPr>
          <w:sz w:val="28"/>
        </w:rPr>
        <w:t>Python3: It is open source, interpreted, high level language and provides great approach for object-oriented programming. It is one of the best languages used for Data Analytics And Data science projects/application. Python provides numerous libraries to deal with mathematics, statistics and scientific</w:t>
      </w:r>
      <w:r>
        <w:rPr>
          <w:spacing w:val="-10"/>
          <w:sz w:val="28"/>
        </w:rPr>
        <w:t xml:space="preserve"> </w:t>
      </w:r>
      <w:r>
        <w:rPr>
          <w:sz w:val="28"/>
        </w:rPr>
        <w:t>function.</w:t>
      </w:r>
    </w:p>
    <w:p>
      <w:pPr>
        <w:pStyle w:val="10"/>
        <w:rPr>
          <w:sz w:val="30"/>
        </w:rPr>
      </w:pPr>
    </w:p>
    <w:p>
      <w:pPr>
        <w:pStyle w:val="10"/>
        <w:spacing w:before="5"/>
        <w:rPr>
          <w:sz w:val="25"/>
        </w:rPr>
      </w:pPr>
    </w:p>
    <w:p>
      <w:pPr>
        <w:pStyle w:val="12"/>
        <w:numPr>
          <w:ilvl w:val="0"/>
          <w:numId w:val="3"/>
        </w:numPr>
        <w:tabs>
          <w:tab w:val="left" w:pos="1020"/>
          <w:tab w:val="left" w:pos="1021"/>
        </w:tabs>
        <w:spacing w:before="1" w:after="0" w:line="240" w:lineRule="auto"/>
        <w:ind w:left="1020" w:right="0" w:hanging="361"/>
        <w:jc w:val="left"/>
        <w:rPr>
          <w:sz w:val="28"/>
        </w:rPr>
      </w:pPr>
      <w:r>
        <w:rPr>
          <w:sz w:val="28"/>
        </w:rPr>
        <w:t>Python Libraries</w:t>
      </w:r>
      <w:r>
        <w:rPr>
          <w:spacing w:val="-2"/>
          <w:sz w:val="28"/>
        </w:rPr>
        <w:t xml:space="preserve"> </w:t>
      </w:r>
      <w:r>
        <w:rPr>
          <w:sz w:val="28"/>
        </w:rPr>
        <w:t>used:</w:t>
      </w:r>
    </w:p>
    <w:p>
      <w:pPr>
        <w:pStyle w:val="12"/>
        <w:numPr>
          <w:ilvl w:val="1"/>
          <w:numId w:val="3"/>
        </w:numPr>
        <w:tabs>
          <w:tab w:val="left" w:pos="1741"/>
        </w:tabs>
        <w:spacing w:before="19" w:after="0" w:line="335" w:lineRule="exact"/>
        <w:ind w:left="1740" w:right="0" w:hanging="361"/>
        <w:jc w:val="left"/>
        <w:rPr>
          <w:sz w:val="28"/>
        </w:rPr>
      </w:pPr>
      <w:r>
        <w:rPr>
          <w:sz w:val="28"/>
        </w:rPr>
        <w:t>Pandas: For carrying out Data Analysis, Data</w:t>
      </w:r>
      <w:r>
        <w:rPr>
          <w:spacing w:val="-22"/>
          <w:sz w:val="28"/>
        </w:rPr>
        <w:t xml:space="preserve"> </w:t>
      </w:r>
      <w:r>
        <w:rPr>
          <w:sz w:val="28"/>
        </w:rPr>
        <w:t>Manipulation,</w:t>
      </w:r>
    </w:p>
    <w:p>
      <w:pPr>
        <w:pStyle w:val="10"/>
        <w:spacing w:line="311" w:lineRule="exact"/>
        <w:ind w:left="1740"/>
      </w:pPr>
      <w:r>
        <w:t>Data Cleaning etc</w:t>
      </w:r>
    </w:p>
    <w:p>
      <w:pPr>
        <w:pStyle w:val="12"/>
        <w:numPr>
          <w:ilvl w:val="1"/>
          <w:numId w:val="3"/>
        </w:numPr>
        <w:tabs>
          <w:tab w:val="left" w:pos="1741"/>
        </w:tabs>
        <w:spacing w:before="42" w:after="0" w:line="223" w:lineRule="auto"/>
        <w:ind w:left="1740" w:right="1780" w:hanging="360"/>
        <w:jc w:val="left"/>
        <w:rPr>
          <w:sz w:val="28"/>
        </w:rPr>
      </w:pPr>
      <w:r>
        <w:rPr>
          <w:sz w:val="28"/>
        </w:rPr>
        <w:t>Numpy: For performing a variety of operations on the datasets.</w:t>
      </w:r>
    </w:p>
    <w:p>
      <w:pPr>
        <w:pStyle w:val="12"/>
        <w:numPr>
          <w:ilvl w:val="1"/>
          <w:numId w:val="3"/>
        </w:numPr>
        <w:tabs>
          <w:tab w:val="left" w:pos="1741"/>
        </w:tabs>
        <w:spacing w:before="44" w:after="0" w:line="223" w:lineRule="auto"/>
        <w:ind w:left="1740" w:right="973" w:hanging="360"/>
        <w:jc w:val="left"/>
        <w:rPr>
          <w:sz w:val="28"/>
        </w:rPr>
      </w:pPr>
      <w:r>
        <w:rPr>
          <w:sz w:val="28"/>
        </w:rPr>
        <w:t>matplotlib.pyplot, Seaborn: For visualizing Data and various relationships between Feature and Label</w:t>
      </w:r>
      <w:r>
        <w:rPr>
          <w:spacing w:val="-5"/>
          <w:sz w:val="28"/>
        </w:rPr>
        <w:t xml:space="preserve"> </w:t>
      </w:r>
      <w:r>
        <w:rPr>
          <w:sz w:val="28"/>
        </w:rPr>
        <w:t>Columns</w:t>
      </w:r>
    </w:p>
    <w:p>
      <w:pPr>
        <w:pStyle w:val="12"/>
        <w:numPr>
          <w:ilvl w:val="1"/>
          <w:numId w:val="3"/>
        </w:numPr>
        <w:tabs>
          <w:tab w:val="left" w:pos="1741"/>
        </w:tabs>
        <w:spacing w:before="32" w:after="0" w:line="335" w:lineRule="exact"/>
        <w:ind w:left="1740" w:right="0" w:hanging="361"/>
        <w:jc w:val="left"/>
        <w:rPr>
          <w:sz w:val="28"/>
        </w:rPr>
      </w:pPr>
      <w:r>
        <w:rPr>
          <w:sz w:val="28"/>
        </w:rPr>
        <w:t>Scipy: For performing operations on the</w:t>
      </w:r>
      <w:r>
        <w:rPr>
          <w:spacing w:val="-15"/>
          <w:sz w:val="28"/>
        </w:rPr>
        <w:t xml:space="preserve"> </w:t>
      </w:r>
      <w:r>
        <w:rPr>
          <w:sz w:val="28"/>
        </w:rPr>
        <w:t>datasets</w:t>
      </w:r>
    </w:p>
    <w:p>
      <w:pPr>
        <w:pStyle w:val="12"/>
        <w:numPr>
          <w:ilvl w:val="1"/>
          <w:numId w:val="3"/>
        </w:numPr>
        <w:tabs>
          <w:tab w:val="left" w:pos="1741"/>
        </w:tabs>
        <w:spacing w:before="0" w:after="0" w:line="335" w:lineRule="exact"/>
        <w:ind w:left="1740" w:right="0" w:hanging="361"/>
        <w:jc w:val="left"/>
        <w:rPr>
          <w:sz w:val="28"/>
        </w:rPr>
      </w:pPr>
      <w:r>
        <w:rPr>
          <w:sz w:val="28"/>
        </w:rPr>
        <w:t>Statsmodels: For performing statistical</w:t>
      </w:r>
      <w:r>
        <w:rPr>
          <w:spacing w:val="-22"/>
          <w:sz w:val="28"/>
        </w:rPr>
        <w:t xml:space="preserve"> </w:t>
      </w:r>
      <w:r>
        <w:rPr>
          <w:sz w:val="28"/>
        </w:rPr>
        <w:t>analysis</w:t>
      </w:r>
    </w:p>
    <w:p>
      <w:pPr>
        <w:spacing w:after="0" w:line="335" w:lineRule="exact"/>
        <w:jc w:val="left"/>
        <w:rPr>
          <w:sz w:val="28"/>
        </w:rPr>
        <w:sectPr>
          <w:pgSz w:w="11920" w:h="16850"/>
          <w:pgMar w:top="1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2"/>
        <w:numPr>
          <w:ilvl w:val="0"/>
          <w:numId w:val="3"/>
        </w:numPr>
        <w:tabs>
          <w:tab w:val="left" w:pos="1021"/>
        </w:tabs>
        <w:spacing w:before="77" w:after="0" w:line="254" w:lineRule="auto"/>
        <w:ind w:left="1020" w:right="796" w:hanging="360"/>
        <w:jc w:val="both"/>
        <w:rPr>
          <w:sz w:val="28"/>
        </w:rPr>
      </w:pPr>
      <w:r>
        <w:rPr>
          <w:sz w:val="28"/>
        </w:rPr>
        <w:t>sklearn for Modelling Machine learning algorithms, Data Encoding, Evaluation metrics, Data Transformation,Data Scaling, Component analysis,Feature selection</w:t>
      </w:r>
      <w:r>
        <w:rPr>
          <w:spacing w:val="-3"/>
          <w:sz w:val="28"/>
        </w:rPr>
        <w:t xml:space="preserve"> </w:t>
      </w:r>
      <w:r>
        <w:rPr>
          <w:sz w:val="28"/>
        </w:rPr>
        <w:t>etc.</w:t>
      </w:r>
    </w:p>
    <w:p>
      <w:pPr>
        <w:pStyle w:val="10"/>
        <w:rPr>
          <w:sz w:val="30"/>
        </w:rPr>
      </w:pPr>
    </w:p>
    <w:p>
      <w:pPr>
        <w:pStyle w:val="10"/>
        <w:spacing w:before="9"/>
      </w:pPr>
    </w:p>
    <w:p>
      <w:pPr>
        <w:pStyle w:val="4"/>
      </w:pPr>
      <w:r>
        <w:t>Exploratory Data Analysis</w:t>
      </w:r>
    </w:p>
    <w:p>
      <w:pPr>
        <w:pStyle w:val="10"/>
        <w:spacing w:before="192" w:line="379" w:lineRule="auto"/>
        <w:ind w:left="300" w:right="2247"/>
      </w:pPr>
      <w:r>
        <w:rPr>
          <w:b/>
        </w:rPr>
        <w:t xml:space="preserve">Visualizations </w:t>
      </w:r>
      <w:r>
        <w:t>Barplots,Distplots,Boxplots,Countplots,lineplots were used to visualise the data of all the columns and their relationships with Target variable.</w:t>
      </w:r>
    </w:p>
    <w:p>
      <w:pPr>
        <w:pStyle w:val="10"/>
        <w:spacing w:before="9"/>
        <w:rPr>
          <w:sz w:val="29"/>
        </w:rPr>
      </w:pPr>
    </w:p>
    <w:p>
      <w:pPr>
        <w:pStyle w:val="5"/>
        <w:spacing w:line="362" w:lineRule="auto"/>
        <w:ind w:right="5331"/>
      </w:pPr>
      <w:r>
        <w:drawing>
          <wp:anchor distT="0" distB="0" distL="0" distR="0" simplePos="0" relativeHeight="251659264" behindDoc="0" locked="0" layoutInCell="1" allowOverlap="1">
            <wp:simplePos x="0" y="0"/>
            <wp:positionH relativeFrom="page">
              <wp:posOffset>994410</wp:posOffset>
            </wp:positionH>
            <wp:positionV relativeFrom="paragraph">
              <wp:posOffset>777875</wp:posOffset>
            </wp:positionV>
            <wp:extent cx="4748530" cy="28581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4748613" cy="2858262"/>
                    </a:xfrm>
                    <a:prstGeom prst="rect">
                      <a:avLst/>
                    </a:prstGeom>
                  </pic:spPr>
                </pic:pic>
              </a:graphicData>
            </a:graphic>
          </wp:anchor>
        </w:drawing>
      </w:r>
      <w:r>
        <w:t>Univariate Analysis Analyzing the Target</w:t>
      </w:r>
      <w:r>
        <w:rPr>
          <w:spacing w:val="-41"/>
        </w:rPr>
        <w:t xml:space="preserve"> </w:t>
      </w:r>
      <w:r>
        <w:t>Variable</w:t>
      </w:r>
    </w:p>
    <w:p>
      <w:pPr>
        <w:pStyle w:val="10"/>
        <w:spacing w:before="268" w:line="259" w:lineRule="auto"/>
        <w:ind w:left="300" w:right="1312"/>
      </w:pPr>
      <w:r>
        <w:t>From the graph above it is observed that the Price data forms a continuous distribution with mean of 7748.33 and tails of from 15000 mark and the distribution is</w:t>
      </w:r>
      <w:r>
        <w:rPr>
          <w:spacing w:val="-10"/>
        </w:rPr>
        <w:t xml:space="preserve"> </w:t>
      </w:r>
      <w:r>
        <w:t>skewed.</w:t>
      </w:r>
    </w:p>
    <w:p>
      <w:pPr>
        <w:spacing w:after="0" w:line="259" w:lineRule="auto"/>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5"/>
        <w:spacing w:before="78"/>
      </w:pPr>
      <w:r>
        <w:t>Analyzing the Feature Columns</w:t>
      </w:r>
    </w:p>
    <w:p>
      <w:pPr>
        <w:pStyle w:val="10"/>
        <w:rPr>
          <w:b/>
          <w:sz w:val="20"/>
        </w:rPr>
      </w:pPr>
    </w:p>
    <w:p>
      <w:pPr>
        <w:pStyle w:val="10"/>
        <w:rPr>
          <w:b/>
          <w:sz w:val="20"/>
        </w:rPr>
      </w:pPr>
    </w:p>
    <w:p>
      <w:pPr>
        <w:pStyle w:val="10"/>
        <w:rPr>
          <w:b/>
          <w:sz w:val="20"/>
        </w:rPr>
      </w:pPr>
    </w:p>
    <w:p>
      <w:pPr>
        <w:pStyle w:val="10"/>
        <w:rPr>
          <w:b/>
          <w:sz w:val="20"/>
        </w:rPr>
      </w:pPr>
    </w:p>
    <w:p>
      <w:pPr>
        <w:pStyle w:val="10"/>
        <w:spacing w:before="7"/>
        <w:rPr>
          <w:b/>
          <w:sz w:val="24"/>
        </w:rPr>
      </w:pPr>
      <w:r>
        <w:drawing>
          <wp:anchor distT="0" distB="0" distL="0" distR="0" simplePos="0" relativeHeight="251660288" behindDoc="0" locked="0" layoutInCell="1" allowOverlap="1">
            <wp:simplePos x="0" y="0"/>
            <wp:positionH relativeFrom="page">
              <wp:posOffset>937260</wp:posOffset>
            </wp:positionH>
            <wp:positionV relativeFrom="paragraph">
              <wp:posOffset>204470</wp:posOffset>
            </wp:positionV>
            <wp:extent cx="5665470" cy="9969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5665603" cy="996696"/>
                    </a:xfrm>
                    <a:prstGeom prst="rect">
                      <a:avLst/>
                    </a:prstGeom>
                  </pic:spPr>
                </pic:pic>
              </a:graphicData>
            </a:graphic>
          </wp:anchor>
        </w:drawing>
      </w:r>
    </w:p>
    <w:p>
      <w:pPr>
        <w:pStyle w:val="10"/>
        <w:rPr>
          <w:b/>
          <w:sz w:val="20"/>
        </w:rPr>
      </w:pPr>
    </w:p>
    <w:p>
      <w:pPr>
        <w:pStyle w:val="10"/>
        <w:rPr>
          <w:b/>
          <w:sz w:val="20"/>
        </w:rPr>
      </w:pPr>
    </w:p>
    <w:p>
      <w:pPr>
        <w:pStyle w:val="10"/>
        <w:spacing w:before="10"/>
        <w:rPr>
          <w:b/>
          <w:sz w:val="21"/>
        </w:rPr>
      </w:pPr>
      <w:r>
        <w:drawing>
          <wp:anchor distT="0" distB="0" distL="0" distR="0" simplePos="0" relativeHeight="251660288" behindDoc="0" locked="0" layoutInCell="1" allowOverlap="1">
            <wp:simplePos x="0" y="0"/>
            <wp:positionH relativeFrom="page">
              <wp:posOffset>956310</wp:posOffset>
            </wp:positionH>
            <wp:positionV relativeFrom="paragraph">
              <wp:posOffset>184785</wp:posOffset>
            </wp:positionV>
            <wp:extent cx="3944620" cy="34931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3944558" cy="3493008"/>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973455</wp:posOffset>
            </wp:positionH>
            <wp:positionV relativeFrom="paragraph">
              <wp:posOffset>3879215</wp:posOffset>
            </wp:positionV>
            <wp:extent cx="3246755" cy="211899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3246665" cy="2119312"/>
                    </a:xfrm>
                    <a:prstGeom prst="rect">
                      <a:avLst/>
                    </a:prstGeom>
                  </pic:spPr>
                </pic:pic>
              </a:graphicData>
            </a:graphic>
          </wp:anchor>
        </w:drawing>
      </w:r>
    </w:p>
    <w:p>
      <w:pPr>
        <w:pStyle w:val="10"/>
        <w:spacing w:before="7"/>
        <w:rPr>
          <w:b/>
          <w:sz w:val="21"/>
        </w:rPr>
      </w:pPr>
    </w:p>
    <w:p>
      <w:pPr>
        <w:spacing w:after="0"/>
        <w:rPr>
          <w:sz w:val="21"/>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356"/>
        <w:rPr>
          <w:sz w:val="20"/>
        </w:rPr>
      </w:pPr>
      <w:r>
        <w:rPr>
          <w:sz w:val="20"/>
        </w:rPr>
        <w:drawing>
          <wp:inline distT="0" distB="0" distL="0" distR="0">
            <wp:extent cx="3827145" cy="338328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3827349" cy="3383851"/>
                    </a:xfrm>
                    <a:prstGeom prst="rect">
                      <a:avLst/>
                    </a:prstGeom>
                  </pic:spPr>
                </pic:pic>
              </a:graphicData>
            </a:graphic>
          </wp:inline>
        </w:drawing>
      </w:r>
    </w:p>
    <w:p>
      <w:pPr>
        <w:pStyle w:val="10"/>
        <w:rPr>
          <w:b/>
          <w:sz w:val="20"/>
        </w:rPr>
      </w:pPr>
    </w:p>
    <w:p>
      <w:pPr>
        <w:pStyle w:val="10"/>
        <w:rPr>
          <w:b/>
          <w:sz w:val="20"/>
        </w:rPr>
      </w:pPr>
    </w:p>
    <w:p>
      <w:pPr>
        <w:pStyle w:val="10"/>
        <w:spacing w:before="1"/>
        <w:rPr>
          <w:b/>
          <w:sz w:val="23"/>
        </w:rPr>
      </w:pPr>
    </w:p>
    <w:p>
      <w:pPr>
        <w:pStyle w:val="10"/>
        <w:spacing w:before="92"/>
        <w:ind w:left="300"/>
      </w:pPr>
      <w:r>
        <w:t>Following observations are made from graphs above:</w:t>
      </w:r>
    </w:p>
    <w:p>
      <w:pPr>
        <w:pStyle w:val="12"/>
        <w:numPr>
          <w:ilvl w:val="0"/>
          <w:numId w:val="3"/>
        </w:numPr>
        <w:tabs>
          <w:tab w:val="left" w:pos="1020"/>
          <w:tab w:val="left" w:pos="1021"/>
        </w:tabs>
        <w:spacing w:before="185" w:after="0" w:line="254" w:lineRule="auto"/>
        <w:ind w:left="1020" w:right="991" w:hanging="360"/>
        <w:jc w:val="left"/>
        <w:rPr>
          <w:sz w:val="28"/>
        </w:rPr>
      </w:pPr>
      <w:r>
        <w:rPr>
          <w:sz w:val="28"/>
        </w:rPr>
        <w:t>IndiGo has the highest number of flights followed by Air India and Vistara</w:t>
      </w:r>
    </w:p>
    <w:p>
      <w:pPr>
        <w:pStyle w:val="12"/>
        <w:numPr>
          <w:ilvl w:val="0"/>
          <w:numId w:val="3"/>
        </w:numPr>
        <w:tabs>
          <w:tab w:val="left" w:pos="1020"/>
          <w:tab w:val="left" w:pos="1021"/>
        </w:tabs>
        <w:spacing w:before="3" w:after="0" w:line="254" w:lineRule="auto"/>
        <w:ind w:left="1020" w:right="1506" w:hanging="360"/>
        <w:jc w:val="left"/>
        <w:rPr>
          <w:sz w:val="28"/>
        </w:rPr>
      </w:pPr>
      <w:r>
        <w:rPr>
          <w:sz w:val="28"/>
        </w:rPr>
        <w:t>Highest number of flights are from Delhi followed by Mumbai, Kolkata,Bangalore and</w:t>
      </w:r>
      <w:r>
        <w:rPr>
          <w:spacing w:val="-11"/>
          <w:sz w:val="28"/>
        </w:rPr>
        <w:t xml:space="preserve"> </w:t>
      </w:r>
      <w:r>
        <w:rPr>
          <w:sz w:val="28"/>
        </w:rPr>
        <w:t>Hyderabad</w:t>
      </w:r>
    </w:p>
    <w:p>
      <w:pPr>
        <w:pStyle w:val="12"/>
        <w:numPr>
          <w:ilvl w:val="0"/>
          <w:numId w:val="3"/>
        </w:numPr>
        <w:tabs>
          <w:tab w:val="left" w:pos="1020"/>
          <w:tab w:val="left" w:pos="1021"/>
        </w:tabs>
        <w:spacing w:before="5" w:after="0" w:line="252" w:lineRule="auto"/>
        <w:ind w:left="1020" w:right="1005" w:hanging="360"/>
        <w:jc w:val="left"/>
        <w:rPr>
          <w:sz w:val="28"/>
        </w:rPr>
      </w:pPr>
      <w:r>
        <w:rPr>
          <w:sz w:val="28"/>
        </w:rPr>
        <w:t>New Delhi is the most popular destination followed by Bangalore, Goa, Kolkata and</w:t>
      </w:r>
      <w:r>
        <w:rPr>
          <w:spacing w:val="-8"/>
          <w:sz w:val="28"/>
        </w:rPr>
        <w:t xml:space="preserve"> </w:t>
      </w:r>
      <w:r>
        <w:rPr>
          <w:sz w:val="28"/>
        </w:rPr>
        <w:t>Mumbai</w:t>
      </w:r>
    </w:p>
    <w:p>
      <w:pPr>
        <w:pStyle w:val="12"/>
        <w:numPr>
          <w:ilvl w:val="0"/>
          <w:numId w:val="3"/>
        </w:numPr>
        <w:tabs>
          <w:tab w:val="left" w:pos="1020"/>
          <w:tab w:val="left" w:pos="1021"/>
        </w:tabs>
        <w:spacing w:before="5" w:after="0" w:line="254" w:lineRule="auto"/>
        <w:ind w:left="1020" w:right="1257" w:hanging="360"/>
        <w:jc w:val="left"/>
        <w:rPr>
          <w:sz w:val="28"/>
        </w:rPr>
      </w:pPr>
      <w:r>
        <w:rPr>
          <w:sz w:val="28"/>
        </w:rPr>
        <w:t>Highest number of flights have only 1 stop between source and destination while 2nd highest number of flights are non</w:t>
      </w:r>
      <w:r>
        <w:rPr>
          <w:spacing w:val="-25"/>
          <w:sz w:val="28"/>
        </w:rPr>
        <w:t xml:space="preserve"> </w:t>
      </w:r>
      <w:r>
        <w:rPr>
          <w:sz w:val="28"/>
        </w:rPr>
        <w:t>stop</w:t>
      </w:r>
    </w:p>
    <w:p>
      <w:pPr>
        <w:spacing w:after="0" w:line="254" w:lineRule="auto"/>
        <w:jc w:val="left"/>
        <w:rPr>
          <w:sz w:val="28"/>
        </w:rPr>
        <w:sectPr>
          <w:pgSz w:w="11920" w:h="16850"/>
          <w:pgMar w:top="148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5"/>
        <w:spacing w:before="78"/>
      </w:pPr>
      <w:r>
        <w:t>Bivariate Analysis</w:t>
      </w:r>
    </w:p>
    <w:p>
      <w:pPr>
        <w:spacing w:before="188" w:line="360" w:lineRule="auto"/>
        <w:ind w:left="300" w:right="889" w:firstLine="0"/>
        <w:jc w:val="left"/>
        <w:rPr>
          <w:b/>
          <w:sz w:val="32"/>
        </w:rPr>
      </w:pPr>
      <w:r>
        <w:rPr>
          <w:b/>
          <w:sz w:val="32"/>
        </w:rPr>
        <w:t>Interpreting Relationship between Dependent Variable and Independent Variable Columns</w:t>
      </w:r>
    </w:p>
    <w:p>
      <w:pPr>
        <w:pStyle w:val="7"/>
        <w:spacing w:before="9"/>
        <w:ind w:left="300"/>
      </w:pPr>
      <w:r>
        <w:t>Analyzing Relationship between Day, Month columns and Price</w:t>
      </w:r>
    </w:p>
    <w:p>
      <w:pPr>
        <w:pStyle w:val="10"/>
        <w:spacing w:before="8"/>
        <w:rPr>
          <w:b/>
          <w:sz w:val="22"/>
        </w:rPr>
      </w:pPr>
      <w:r>
        <w:drawing>
          <wp:anchor distT="0" distB="0" distL="0" distR="0" simplePos="0" relativeHeight="251660288" behindDoc="0" locked="0" layoutInCell="1" allowOverlap="1">
            <wp:simplePos x="0" y="0"/>
            <wp:positionH relativeFrom="page">
              <wp:posOffset>994410</wp:posOffset>
            </wp:positionH>
            <wp:positionV relativeFrom="paragraph">
              <wp:posOffset>190500</wp:posOffset>
            </wp:positionV>
            <wp:extent cx="3776345" cy="26752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3" cstate="print"/>
                    <a:stretch>
                      <a:fillRect/>
                    </a:stretch>
                  </pic:blipFill>
                  <pic:spPr>
                    <a:xfrm>
                      <a:off x="0" y="0"/>
                      <a:ext cx="3776539" cy="267557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979805</wp:posOffset>
            </wp:positionH>
            <wp:positionV relativeFrom="paragraph">
              <wp:posOffset>3092450</wp:posOffset>
            </wp:positionV>
            <wp:extent cx="3705225" cy="23812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3705225" cy="2381250"/>
                    </a:xfrm>
                    <a:prstGeom prst="rect">
                      <a:avLst/>
                    </a:prstGeom>
                  </pic:spPr>
                </pic:pic>
              </a:graphicData>
            </a:graphic>
          </wp:anchor>
        </w:drawing>
      </w:r>
    </w:p>
    <w:p>
      <w:pPr>
        <w:pStyle w:val="10"/>
        <w:spacing w:before="1"/>
        <w:rPr>
          <w:b/>
          <w:sz w:val="25"/>
        </w:rPr>
      </w:pPr>
    </w:p>
    <w:p>
      <w:pPr>
        <w:pStyle w:val="10"/>
        <w:rPr>
          <w:b/>
          <w:sz w:val="30"/>
        </w:rPr>
      </w:pPr>
    </w:p>
    <w:p>
      <w:pPr>
        <w:pStyle w:val="10"/>
        <w:spacing w:before="1"/>
        <w:rPr>
          <w:b/>
          <w:sz w:val="36"/>
        </w:rPr>
      </w:pPr>
    </w:p>
    <w:p>
      <w:pPr>
        <w:pStyle w:val="10"/>
        <w:ind w:left="300"/>
      </w:pPr>
      <w:r>
        <w:t>Following observations are made from graphs above:</w:t>
      </w:r>
    </w:p>
    <w:p>
      <w:pPr>
        <w:pStyle w:val="12"/>
        <w:numPr>
          <w:ilvl w:val="0"/>
          <w:numId w:val="3"/>
        </w:numPr>
        <w:tabs>
          <w:tab w:val="left" w:pos="1020"/>
          <w:tab w:val="left" w:pos="1021"/>
        </w:tabs>
        <w:spacing w:before="190" w:after="0" w:line="252" w:lineRule="auto"/>
        <w:ind w:left="1020" w:right="1266" w:hanging="360"/>
        <w:jc w:val="left"/>
        <w:rPr>
          <w:sz w:val="28"/>
        </w:rPr>
      </w:pPr>
      <w:r>
        <w:rPr>
          <w:sz w:val="28"/>
        </w:rPr>
        <w:t>On an average, there is a steady decline in Flight price from December to February, with the prices being lowest in</w:t>
      </w:r>
      <w:r>
        <w:rPr>
          <w:spacing w:val="-44"/>
          <w:sz w:val="28"/>
        </w:rPr>
        <w:t xml:space="preserve"> </w:t>
      </w:r>
      <w:r>
        <w:rPr>
          <w:sz w:val="28"/>
        </w:rPr>
        <w:t>January.</w:t>
      </w:r>
    </w:p>
    <w:p>
      <w:pPr>
        <w:pStyle w:val="12"/>
        <w:numPr>
          <w:ilvl w:val="0"/>
          <w:numId w:val="3"/>
        </w:numPr>
        <w:tabs>
          <w:tab w:val="left" w:pos="1020"/>
          <w:tab w:val="left" w:pos="1021"/>
        </w:tabs>
        <w:spacing w:before="9" w:after="0" w:line="254" w:lineRule="auto"/>
        <w:ind w:left="1020" w:right="882" w:hanging="360"/>
        <w:jc w:val="left"/>
        <w:rPr>
          <w:sz w:val="28"/>
        </w:rPr>
      </w:pPr>
      <w:r>
        <w:rPr>
          <w:sz w:val="28"/>
        </w:rPr>
        <w:t>Flight Prices increase on an average, as the day of departure gets nearer.</w:t>
      </w:r>
    </w:p>
    <w:p>
      <w:pPr>
        <w:spacing w:after="0" w:line="254" w:lineRule="auto"/>
        <w:jc w:val="left"/>
        <w:rPr>
          <w:sz w:val="28"/>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2"/>
        <w:numPr>
          <w:ilvl w:val="0"/>
          <w:numId w:val="3"/>
        </w:numPr>
        <w:tabs>
          <w:tab w:val="left" w:pos="1020"/>
          <w:tab w:val="left" w:pos="1021"/>
        </w:tabs>
        <w:spacing w:before="77" w:after="0" w:line="254" w:lineRule="auto"/>
        <w:ind w:left="1020" w:right="1272" w:hanging="360"/>
        <w:jc w:val="left"/>
        <w:rPr>
          <w:sz w:val="28"/>
        </w:rPr>
      </w:pPr>
      <w:r>
        <w:rPr>
          <w:sz w:val="28"/>
        </w:rPr>
        <w:t>Flight Ticket prices are the highest on Thursdays,Mondays and during the weekend on an</w:t>
      </w:r>
      <w:r>
        <w:rPr>
          <w:spacing w:val="-10"/>
          <w:sz w:val="28"/>
        </w:rPr>
        <w:t xml:space="preserve"> </w:t>
      </w:r>
      <w:r>
        <w:rPr>
          <w:sz w:val="28"/>
        </w:rPr>
        <w:t>average.</w:t>
      </w:r>
    </w:p>
    <w:p>
      <w:pPr>
        <w:pStyle w:val="10"/>
        <w:spacing w:before="6"/>
        <w:rPr>
          <w:sz w:val="30"/>
        </w:rPr>
      </w:pPr>
    </w:p>
    <w:p>
      <w:pPr>
        <w:pStyle w:val="7"/>
        <w:spacing w:line="256" w:lineRule="auto"/>
        <w:ind w:right="954"/>
      </w:pPr>
      <w:r>
        <w:t>Analyzing Relationship between Airlines, Flight Duration and Price</w:t>
      </w:r>
    </w:p>
    <w:p>
      <w:pPr>
        <w:pStyle w:val="10"/>
        <w:rPr>
          <w:b/>
          <w:sz w:val="20"/>
        </w:rPr>
      </w:pPr>
    </w:p>
    <w:p>
      <w:pPr>
        <w:pStyle w:val="10"/>
        <w:spacing w:before="11"/>
        <w:rPr>
          <w:b/>
          <w:sz w:val="12"/>
        </w:rPr>
      </w:pPr>
      <w:r>
        <w:drawing>
          <wp:anchor distT="0" distB="0" distL="0" distR="0" simplePos="0" relativeHeight="251660288" behindDoc="0" locked="0" layoutInCell="1" allowOverlap="1">
            <wp:simplePos x="0" y="0"/>
            <wp:positionH relativeFrom="page">
              <wp:posOffset>1414780</wp:posOffset>
            </wp:positionH>
            <wp:positionV relativeFrom="paragraph">
              <wp:posOffset>119380</wp:posOffset>
            </wp:positionV>
            <wp:extent cx="4841240" cy="235331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5" cstate="print"/>
                    <a:stretch>
                      <a:fillRect/>
                    </a:stretch>
                  </pic:blipFill>
                  <pic:spPr>
                    <a:xfrm>
                      <a:off x="0" y="0"/>
                      <a:ext cx="4841501" cy="2353437"/>
                    </a:xfrm>
                    <a:prstGeom prst="rect">
                      <a:avLst/>
                    </a:prstGeom>
                  </pic:spPr>
                </pic:pic>
              </a:graphicData>
            </a:graphic>
          </wp:anchor>
        </w:drawing>
      </w:r>
    </w:p>
    <w:p>
      <w:pPr>
        <w:pStyle w:val="10"/>
        <w:rPr>
          <w:b/>
          <w:sz w:val="20"/>
        </w:rPr>
      </w:pPr>
    </w:p>
    <w:p>
      <w:pPr>
        <w:pStyle w:val="10"/>
        <w:spacing w:before="10"/>
        <w:rPr>
          <w:b/>
          <w:sz w:val="16"/>
        </w:rPr>
      </w:pPr>
      <w:r>
        <w:drawing>
          <wp:anchor distT="0" distB="0" distL="0" distR="0" simplePos="0" relativeHeight="251660288" behindDoc="0" locked="0" layoutInCell="1" allowOverlap="1">
            <wp:simplePos x="0" y="0"/>
            <wp:positionH relativeFrom="page">
              <wp:posOffset>1414780</wp:posOffset>
            </wp:positionH>
            <wp:positionV relativeFrom="paragraph">
              <wp:posOffset>147955</wp:posOffset>
            </wp:positionV>
            <wp:extent cx="4841240" cy="236474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6" cstate="print"/>
                    <a:stretch>
                      <a:fillRect/>
                    </a:stretch>
                  </pic:blipFill>
                  <pic:spPr>
                    <a:xfrm>
                      <a:off x="0" y="0"/>
                      <a:ext cx="4841131" cy="2364486"/>
                    </a:xfrm>
                    <a:prstGeom prst="rect">
                      <a:avLst/>
                    </a:prstGeom>
                  </pic:spPr>
                </pic:pic>
              </a:graphicData>
            </a:graphic>
          </wp:anchor>
        </w:drawing>
      </w:r>
    </w:p>
    <w:p>
      <w:pPr>
        <w:pStyle w:val="10"/>
        <w:rPr>
          <w:b/>
          <w:sz w:val="20"/>
        </w:rPr>
      </w:pPr>
    </w:p>
    <w:p>
      <w:pPr>
        <w:pStyle w:val="10"/>
        <w:rPr>
          <w:b/>
          <w:sz w:val="20"/>
        </w:rPr>
      </w:pPr>
    </w:p>
    <w:p>
      <w:pPr>
        <w:pStyle w:val="10"/>
        <w:spacing w:before="9"/>
        <w:rPr>
          <w:b/>
          <w:sz w:val="24"/>
        </w:rPr>
      </w:pPr>
      <w:r>
        <w:drawing>
          <wp:anchor distT="0" distB="0" distL="0" distR="0" simplePos="0" relativeHeight="251660288" behindDoc="0" locked="0" layoutInCell="1" allowOverlap="1">
            <wp:simplePos x="0" y="0"/>
            <wp:positionH relativeFrom="page">
              <wp:posOffset>1505585</wp:posOffset>
            </wp:positionH>
            <wp:positionV relativeFrom="paragraph">
              <wp:posOffset>205740</wp:posOffset>
            </wp:positionV>
            <wp:extent cx="4582160" cy="222504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7" cstate="print"/>
                    <a:stretch>
                      <a:fillRect/>
                    </a:stretch>
                  </pic:blipFill>
                  <pic:spPr>
                    <a:xfrm>
                      <a:off x="0" y="0"/>
                      <a:ext cx="4581885" cy="2225040"/>
                    </a:xfrm>
                    <a:prstGeom prst="rect">
                      <a:avLst/>
                    </a:prstGeom>
                  </pic:spPr>
                </pic:pic>
              </a:graphicData>
            </a:graphic>
          </wp:anchor>
        </w:drawing>
      </w:r>
    </w:p>
    <w:p>
      <w:pPr>
        <w:spacing w:after="0"/>
        <w:rPr>
          <w:sz w:val="24"/>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329"/>
        <w:rPr>
          <w:sz w:val="20"/>
        </w:rPr>
      </w:pPr>
      <w:r>
        <w:rPr>
          <w:sz w:val="20"/>
        </w:rPr>
        <w:drawing>
          <wp:inline distT="0" distB="0" distL="0" distR="0">
            <wp:extent cx="6016625" cy="246570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8" cstate="print"/>
                    <a:stretch>
                      <a:fillRect/>
                    </a:stretch>
                  </pic:blipFill>
                  <pic:spPr>
                    <a:xfrm>
                      <a:off x="0" y="0"/>
                      <a:ext cx="6017106" cy="2465831"/>
                    </a:xfrm>
                    <a:prstGeom prst="rect">
                      <a:avLst/>
                    </a:prstGeom>
                  </pic:spPr>
                </pic:pic>
              </a:graphicData>
            </a:graphic>
          </wp:inline>
        </w:drawing>
      </w:r>
    </w:p>
    <w:p>
      <w:pPr>
        <w:pStyle w:val="10"/>
        <w:rPr>
          <w:b/>
          <w:sz w:val="20"/>
        </w:rPr>
      </w:pPr>
    </w:p>
    <w:p>
      <w:pPr>
        <w:pStyle w:val="10"/>
        <w:spacing w:before="9"/>
        <w:rPr>
          <w:b/>
          <w:sz w:val="22"/>
        </w:rPr>
      </w:pPr>
      <w:r>
        <w:drawing>
          <wp:anchor distT="0" distB="0" distL="0" distR="0" simplePos="0" relativeHeight="251660288" behindDoc="0" locked="0" layoutInCell="1" allowOverlap="1">
            <wp:simplePos x="0" y="0"/>
            <wp:positionH relativeFrom="page">
              <wp:posOffset>975360</wp:posOffset>
            </wp:positionH>
            <wp:positionV relativeFrom="paragraph">
              <wp:posOffset>191135</wp:posOffset>
            </wp:positionV>
            <wp:extent cx="5931535" cy="241998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5931756" cy="2420112"/>
                    </a:xfrm>
                    <a:prstGeom prst="rect">
                      <a:avLst/>
                    </a:prstGeom>
                  </pic:spPr>
                </pic:pic>
              </a:graphicData>
            </a:graphic>
          </wp:anchor>
        </w:drawing>
      </w:r>
    </w:p>
    <w:p>
      <w:pPr>
        <w:pStyle w:val="10"/>
        <w:rPr>
          <w:b/>
          <w:sz w:val="20"/>
        </w:rPr>
      </w:pPr>
    </w:p>
    <w:p>
      <w:pPr>
        <w:pStyle w:val="10"/>
        <w:rPr>
          <w:b/>
          <w:sz w:val="20"/>
        </w:rPr>
      </w:pPr>
    </w:p>
    <w:p>
      <w:pPr>
        <w:pStyle w:val="10"/>
        <w:rPr>
          <w:b/>
          <w:sz w:val="20"/>
        </w:rPr>
      </w:pPr>
    </w:p>
    <w:p>
      <w:pPr>
        <w:pStyle w:val="10"/>
        <w:rPr>
          <w:b/>
          <w:sz w:val="20"/>
        </w:rPr>
      </w:pPr>
    </w:p>
    <w:p>
      <w:pPr>
        <w:pStyle w:val="10"/>
        <w:spacing w:before="1"/>
        <w:rPr>
          <w:b/>
          <w:sz w:val="17"/>
        </w:rPr>
      </w:pPr>
    </w:p>
    <w:p>
      <w:pPr>
        <w:spacing w:before="101"/>
        <w:ind w:left="2523" w:right="0" w:firstLine="0"/>
        <w:jc w:val="left"/>
        <w:rPr>
          <w:rFonts w:ascii="Courier New"/>
          <w:sz w:val="17"/>
        </w:rPr>
      </w:pPr>
      <w:r>
        <w:drawing>
          <wp:anchor distT="0" distB="0" distL="0" distR="0" simplePos="0" relativeHeight="251661312" behindDoc="1" locked="0" layoutInCell="1" allowOverlap="1">
            <wp:simplePos x="0" y="0"/>
            <wp:positionH relativeFrom="page">
              <wp:posOffset>2191385</wp:posOffset>
            </wp:positionH>
            <wp:positionV relativeFrom="paragraph">
              <wp:posOffset>-34925</wp:posOffset>
            </wp:positionV>
            <wp:extent cx="3167380" cy="302387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0" cstate="print"/>
                    <a:stretch>
                      <a:fillRect/>
                    </a:stretch>
                  </pic:blipFill>
                  <pic:spPr>
                    <a:xfrm>
                      <a:off x="0" y="0"/>
                      <a:ext cx="3167509" cy="3024046"/>
                    </a:xfrm>
                    <a:prstGeom prst="rect">
                      <a:avLst/>
                    </a:prstGeom>
                  </pic:spPr>
                </pic:pic>
              </a:graphicData>
            </a:graphic>
          </wp:anchor>
        </w:drawing>
      </w:r>
      <w:r>
        <w:rPr>
          <w:rFonts w:ascii="Courier New"/>
          <w:color w:val="212121"/>
          <w:w w:val="90"/>
          <w:sz w:val="17"/>
        </w:rPr>
        <w:t>JOOOO</w:t>
      </w:r>
    </w:p>
    <w:p>
      <w:pPr>
        <w:pStyle w:val="10"/>
        <w:rPr>
          <w:rFonts w:ascii="Courier New"/>
          <w:sz w:val="18"/>
        </w:rPr>
      </w:pPr>
    </w:p>
    <w:p>
      <w:pPr>
        <w:pStyle w:val="10"/>
        <w:rPr>
          <w:rFonts w:ascii="Courier New"/>
          <w:sz w:val="18"/>
        </w:rPr>
      </w:pPr>
    </w:p>
    <w:p>
      <w:pPr>
        <w:spacing w:before="111"/>
        <w:ind w:left="0" w:right="7143" w:firstLine="0"/>
        <w:jc w:val="right"/>
        <w:rPr>
          <w:rFonts w:ascii="Courier New"/>
          <w:sz w:val="18"/>
        </w:rPr>
      </w:pPr>
      <w:r>
        <w:rPr>
          <w:rFonts w:ascii="Courier New"/>
          <w:color w:val="1F1F1F"/>
          <w:spacing w:val="-2"/>
          <w:w w:val="75"/>
          <w:sz w:val="18"/>
        </w:rPr>
        <w:t>Z5000</w:t>
      </w:r>
    </w:p>
    <w:p>
      <w:pPr>
        <w:pStyle w:val="10"/>
        <w:rPr>
          <w:rFonts w:ascii="Courier New"/>
          <w:sz w:val="20"/>
        </w:rPr>
      </w:pPr>
    </w:p>
    <w:p>
      <w:pPr>
        <w:pStyle w:val="10"/>
        <w:spacing w:before="6"/>
        <w:rPr>
          <w:rFonts w:ascii="Courier New"/>
          <w:sz w:val="25"/>
        </w:rPr>
      </w:pPr>
    </w:p>
    <w:p>
      <w:pPr>
        <w:spacing w:before="1"/>
        <w:ind w:left="2518" w:right="0" w:firstLine="0"/>
        <w:jc w:val="left"/>
        <w:rPr>
          <w:rFonts w:ascii="Courier New"/>
          <w:sz w:val="18"/>
        </w:rPr>
      </w:pPr>
      <w:r>
        <w:rPr>
          <w:rFonts w:ascii="Courier New"/>
          <w:color w:val="212121"/>
          <w:w w:val="90"/>
          <w:sz w:val="18"/>
        </w:rPr>
        <w:t>ZOOOO</w:t>
      </w:r>
    </w:p>
    <w:p>
      <w:pPr>
        <w:pStyle w:val="10"/>
        <w:rPr>
          <w:rFonts w:ascii="Courier New"/>
          <w:sz w:val="20"/>
        </w:rPr>
      </w:pPr>
    </w:p>
    <w:p>
      <w:pPr>
        <w:pStyle w:val="10"/>
        <w:spacing w:before="3"/>
        <w:rPr>
          <w:rFonts w:ascii="Courier New"/>
          <w:sz w:val="26"/>
        </w:rPr>
      </w:pPr>
    </w:p>
    <w:p>
      <w:pPr>
        <w:spacing w:before="0"/>
        <w:ind w:left="0" w:right="7145" w:firstLine="0"/>
        <w:jc w:val="right"/>
        <w:rPr>
          <w:rFonts w:ascii="Courier New"/>
          <w:sz w:val="17"/>
        </w:rPr>
      </w:pPr>
      <w:r>
        <w:rPr>
          <w:rFonts w:ascii="Courier New"/>
          <w:color w:val="5B5B5B"/>
          <w:sz w:val="17"/>
        </w:rPr>
        <w:t>x</w:t>
      </w:r>
      <w:r>
        <w:rPr>
          <w:rFonts w:ascii="Courier New"/>
          <w:color w:val="5B5B5B"/>
          <w:spacing w:val="28"/>
          <w:sz w:val="17"/>
        </w:rPr>
        <w:t xml:space="preserve"> </w:t>
      </w:r>
      <w:r>
        <w:rPr>
          <w:rFonts w:ascii="Courier New"/>
          <w:color w:val="1F1F1F"/>
          <w:sz w:val="17"/>
        </w:rPr>
        <w:t>b000</w:t>
      </w:r>
    </w:p>
    <w:p>
      <w:pPr>
        <w:pStyle w:val="10"/>
        <w:rPr>
          <w:rFonts w:ascii="Courier New"/>
          <w:sz w:val="18"/>
        </w:rPr>
      </w:pPr>
    </w:p>
    <w:p>
      <w:pPr>
        <w:pStyle w:val="10"/>
        <w:rPr>
          <w:rFonts w:ascii="Courier New"/>
          <w:sz w:val="18"/>
        </w:rPr>
      </w:pPr>
    </w:p>
    <w:p>
      <w:pPr>
        <w:spacing w:before="120"/>
        <w:ind w:left="2504" w:right="0" w:firstLine="0"/>
        <w:jc w:val="left"/>
        <w:rPr>
          <w:rFonts w:ascii="Courier New"/>
          <w:sz w:val="17"/>
        </w:rPr>
      </w:pPr>
      <w:r>
        <w:rPr>
          <w:rFonts w:ascii="Courier New"/>
          <w:color w:val="181818"/>
          <w:w w:val="95"/>
          <w:sz w:val="17"/>
        </w:rPr>
        <w:t>IOOOO</w:t>
      </w:r>
    </w:p>
    <w:p>
      <w:pPr>
        <w:pStyle w:val="10"/>
        <w:rPr>
          <w:rFonts w:ascii="Courier New"/>
          <w:sz w:val="20"/>
        </w:rPr>
      </w:pPr>
    </w:p>
    <w:p>
      <w:pPr>
        <w:pStyle w:val="10"/>
        <w:rPr>
          <w:rFonts w:ascii="Courier New"/>
          <w:sz w:val="20"/>
        </w:rPr>
      </w:pPr>
    </w:p>
    <w:p>
      <w:pPr>
        <w:pStyle w:val="10"/>
        <w:rPr>
          <w:rFonts w:ascii="Courier New"/>
          <w:sz w:val="20"/>
        </w:rPr>
      </w:pPr>
    </w:p>
    <w:p>
      <w:pPr>
        <w:pStyle w:val="10"/>
        <w:rPr>
          <w:rFonts w:ascii="Courier New"/>
          <w:sz w:val="20"/>
        </w:rPr>
      </w:pPr>
    </w:p>
    <w:p>
      <w:pPr>
        <w:pStyle w:val="10"/>
        <w:rPr>
          <w:rFonts w:ascii="Courier New"/>
          <w:sz w:val="20"/>
        </w:rPr>
      </w:pPr>
    </w:p>
    <w:p>
      <w:pPr>
        <w:pStyle w:val="10"/>
        <w:spacing w:before="7"/>
        <w:rPr>
          <w:rFonts w:ascii="Courier New"/>
          <w:sz w:val="21"/>
        </w:rPr>
      </w:pPr>
    </w:p>
    <w:p>
      <w:pPr>
        <w:spacing w:before="0"/>
        <w:ind w:left="353" w:right="1366" w:firstLine="0"/>
        <w:jc w:val="center"/>
        <w:rPr>
          <w:sz w:val="16"/>
        </w:rPr>
      </w:pPr>
      <w:r>
        <w:rPr>
          <w:sz w:val="16"/>
        </w:rPr>
        <w:t>1000</w:t>
      </w:r>
    </w:p>
    <w:p>
      <w:pPr>
        <w:spacing w:before="18"/>
        <w:ind w:left="1148" w:right="911" w:firstLine="0"/>
        <w:jc w:val="center"/>
        <w:rPr>
          <w:sz w:val="16"/>
        </w:rPr>
      </w:pPr>
      <w:r>
        <w:rPr>
          <w:sz w:val="16"/>
        </w:rPr>
        <w:t>De ration(mins)</w:t>
      </w:r>
    </w:p>
    <w:p>
      <w:pPr>
        <w:spacing w:after="0"/>
        <w:jc w:val="center"/>
        <w:rPr>
          <w:sz w:val="16"/>
        </w:rPr>
        <w:sectPr>
          <w:pgSz w:w="11920" w:h="16850"/>
          <w:pgMar w:top="8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63"/>
        <w:ind w:left="1423"/>
      </w:pPr>
      <w:r>
        <w:t>Following Observation is made from graphs above:</w:t>
      </w:r>
    </w:p>
    <w:p>
      <w:pPr>
        <w:pStyle w:val="10"/>
        <w:rPr>
          <w:sz w:val="30"/>
        </w:rPr>
      </w:pPr>
    </w:p>
    <w:p>
      <w:pPr>
        <w:pStyle w:val="12"/>
        <w:numPr>
          <w:ilvl w:val="0"/>
          <w:numId w:val="4"/>
        </w:numPr>
        <w:tabs>
          <w:tab w:val="left" w:pos="1016"/>
        </w:tabs>
        <w:spacing w:before="199" w:after="0" w:line="240" w:lineRule="auto"/>
        <w:ind w:left="1015" w:right="1495" w:hanging="360"/>
        <w:jc w:val="left"/>
        <w:rPr>
          <w:sz w:val="28"/>
        </w:rPr>
      </w:pPr>
      <w:r>
        <w:rPr>
          <w:sz w:val="28"/>
        </w:rPr>
        <w:t>Trujet, IndiGo,SpiceJet and Air Asia offer air tickets at the most affordable prices on average, whereas Vistara, Air India are the most expensive on</w:t>
      </w:r>
      <w:r>
        <w:rPr>
          <w:spacing w:val="-4"/>
          <w:sz w:val="28"/>
        </w:rPr>
        <w:t xml:space="preserve"> </w:t>
      </w:r>
      <w:r>
        <w:rPr>
          <w:sz w:val="28"/>
        </w:rPr>
        <w:t>average.</w:t>
      </w:r>
    </w:p>
    <w:p>
      <w:pPr>
        <w:pStyle w:val="12"/>
        <w:numPr>
          <w:ilvl w:val="0"/>
          <w:numId w:val="4"/>
        </w:numPr>
        <w:tabs>
          <w:tab w:val="left" w:pos="1016"/>
        </w:tabs>
        <w:spacing w:before="42" w:after="0" w:line="223" w:lineRule="auto"/>
        <w:ind w:left="1015" w:right="1920" w:hanging="360"/>
        <w:jc w:val="left"/>
        <w:rPr>
          <w:sz w:val="28"/>
        </w:rPr>
      </w:pPr>
      <w:r>
        <w:rPr>
          <w:sz w:val="28"/>
        </w:rPr>
        <w:t>It can be observed that Number of Stops impact the travel time of Airlines.</w:t>
      </w:r>
    </w:p>
    <w:p>
      <w:pPr>
        <w:pStyle w:val="12"/>
        <w:numPr>
          <w:ilvl w:val="0"/>
          <w:numId w:val="4"/>
        </w:numPr>
        <w:tabs>
          <w:tab w:val="left" w:pos="1016"/>
        </w:tabs>
        <w:spacing w:before="48" w:after="0" w:line="223" w:lineRule="auto"/>
        <w:ind w:left="1015" w:right="2258" w:hanging="360"/>
        <w:jc w:val="left"/>
        <w:rPr>
          <w:sz w:val="28"/>
        </w:rPr>
      </w:pPr>
      <w:r>
        <w:rPr>
          <w:sz w:val="28"/>
        </w:rPr>
        <w:t>It can be observed that Number of Stops impact the Air Ticket Pricing of</w:t>
      </w:r>
      <w:r>
        <w:rPr>
          <w:spacing w:val="1"/>
          <w:sz w:val="28"/>
        </w:rPr>
        <w:t xml:space="preserve"> </w:t>
      </w:r>
      <w:r>
        <w:rPr>
          <w:sz w:val="28"/>
        </w:rPr>
        <w:t>Airlines.</w:t>
      </w:r>
    </w:p>
    <w:p>
      <w:pPr>
        <w:pStyle w:val="12"/>
        <w:numPr>
          <w:ilvl w:val="0"/>
          <w:numId w:val="4"/>
        </w:numPr>
        <w:tabs>
          <w:tab w:val="left" w:pos="1016"/>
        </w:tabs>
        <w:spacing w:before="46" w:after="0" w:line="223" w:lineRule="auto"/>
        <w:ind w:left="1015" w:right="2490" w:hanging="360"/>
        <w:jc w:val="left"/>
        <w:rPr>
          <w:sz w:val="28"/>
        </w:rPr>
      </w:pPr>
      <w:r>
        <w:rPr>
          <w:sz w:val="28"/>
        </w:rPr>
        <w:t>There is a linear relationship between Price and flight duration.</w:t>
      </w:r>
    </w:p>
    <w:p>
      <w:pPr>
        <w:pStyle w:val="10"/>
        <w:spacing w:before="6"/>
        <w:rPr>
          <w:sz w:val="34"/>
        </w:rPr>
      </w:pPr>
    </w:p>
    <w:p>
      <w:pPr>
        <w:pStyle w:val="5"/>
        <w:spacing w:before="1"/>
        <w:ind w:left="281" w:right="1366"/>
        <w:jc w:val="center"/>
      </w:pPr>
      <w:r>
        <w:t>Multivariate Analysis</w:t>
      </w:r>
    </w:p>
    <w:p>
      <w:pPr>
        <w:pStyle w:val="10"/>
        <w:rPr>
          <w:b/>
          <w:sz w:val="20"/>
        </w:rPr>
      </w:pPr>
    </w:p>
    <w:p>
      <w:pPr>
        <w:pStyle w:val="10"/>
        <w:rPr>
          <w:b/>
          <w:sz w:val="20"/>
        </w:rPr>
      </w:pPr>
    </w:p>
    <w:p>
      <w:pPr>
        <w:pStyle w:val="10"/>
        <w:rPr>
          <w:b/>
          <w:sz w:val="20"/>
        </w:rPr>
      </w:pPr>
    </w:p>
    <w:p>
      <w:pPr>
        <w:pStyle w:val="10"/>
        <w:rPr>
          <w:b/>
          <w:sz w:val="20"/>
        </w:rPr>
      </w:pPr>
    </w:p>
    <w:p>
      <w:pPr>
        <w:pStyle w:val="10"/>
        <w:spacing w:before="6"/>
        <w:rPr>
          <w:b/>
          <w:sz w:val="27"/>
        </w:rPr>
      </w:pPr>
      <w:r>
        <w:drawing>
          <wp:anchor distT="0" distB="0" distL="0" distR="0" simplePos="0" relativeHeight="251660288" behindDoc="0" locked="0" layoutInCell="1" allowOverlap="1">
            <wp:simplePos x="0" y="0"/>
            <wp:positionH relativeFrom="page">
              <wp:posOffset>811530</wp:posOffset>
            </wp:positionH>
            <wp:positionV relativeFrom="paragraph">
              <wp:posOffset>225425</wp:posOffset>
            </wp:positionV>
            <wp:extent cx="6089650" cy="22098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1" cstate="print"/>
                    <a:stretch>
                      <a:fillRect/>
                    </a:stretch>
                  </pic:blipFill>
                  <pic:spPr>
                    <a:xfrm>
                      <a:off x="0" y="0"/>
                      <a:ext cx="6089613" cy="2209704"/>
                    </a:xfrm>
                    <a:prstGeom prst="rect">
                      <a:avLst/>
                    </a:prstGeom>
                  </pic:spPr>
                </pic:pic>
              </a:graphicData>
            </a:graphic>
          </wp:anchor>
        </w:drawing>
      </w:r>
    </w:p>
    <w:p>
      <w:pPr>
        <w:pStyle w:val="10"/>
        <w:spacing w:before="300"/>
        <w:ind w:left="264" w:right="1366"/>
        <w:jc w:val="center"/>
      </w:pPr>
      <w:r>
        <w:t>Following Observations are made from graphs above:</w:t>
      </w:r>
    </w:p>
    <w:p>
      <w:pPr>
        <w:pStyle w:val="10"/>
        <w:rPr>
          <w:sz w:val="30"/>
        </w:rPr>
      </w:pPr>
    </w:p>
    <w:p>
      <w:pPr>
        <w:pStyle w:val="10"/>
        <w:spacing w:before="2"/>
      </w:pPr>
    </w:p>
    <w:p>
      <w:pPr>
        <w:pStyle w:val="12"/>
        <w:numPr>
          <w:ilvl w:val="1"/>
          <w:numId w:val="4"/>
        </w:numPr>
        <w:tabs>
          <w:tab w:val="left" w:pos="1401"/>
          <w:tab w:val="left" w:pos="1402"/>
        </w:tabs>
        <w:spacing w:before="0" w:after="0" w:line="254" w:lineRule="auto"/>
        <w:ind w:left="1402" w:right="2103" w:hanging="360"/>
        <w:jc w:val="left"/>
        <w:rPr>
          <w:sz w:val="28"/>
        </w:rPr>
      </w:pPr>
      <w:r>
        <w:rPr>
          <w:sz w:val="28"/>
        </w:rPr>
        <w:t>There is a linear relationship between Price and flight duration.</w:t>
      </w:r>
    </w:p>
    <w:p>
      <w:pPr>
        <w:pStyle w:val="12"/>
        <w:numPr>
          <w:ilvl w:val="1"/>
          <w:numId w:val="4"/>
        </w:numPr>
        <w:tabs>
          <w:tab w:val="left" w:pos="1401"/>
          <w:tab w:val="left" w:pos="1402"/>
        </w:tabs>
        <w:spacing w:before="7" w:after="0" w:line="252" w:lineRule="auto"/>
        <w:ind w:left="1402" w:right="2257" w:hanging="360"/>
        <w:jc w:val="left"/>
        <w:rPr>
          <w:sz w:val="28"/>
        </w:rPr>
      </w:pPr>
      <w:r>
        <w:rPr>
          <w:sz w:val="28"/>
        </w:rPr>
        <w:t>Indigo,Air Asia and Spicejet provide most affordable Airtickets to the</w:t>
      </w:r>
      <w:r>
        <w:rPr>
          <w:spacing w:val="-10"/>
          <w:sz w:val="28"/>
        </w:rPr>
        <w:t xml:space="preserve"> </w:t>
      </w:r>
      <w:r>
        <w:rPr>
          <w:sz w:val="28"/>
        </w:rPr>
        <w:t>destinations.</w:t>
      </w:r>
    </w:p>
    <w:p>
      <w:pPr>
        <w:spacing w:after="0" w:line="252" w:lineRule="auto"/>
        <w:jc w:val="left"/>
        <w:rPr>
          <w:sz w:val="28"/>
        </w:rPr>
        <w:sectPr>
          <w:pgSz w:w="11920" w:h="16850"/>
          <w:pgMar w:top="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5"/>
        <w:spacing w:before="64"/>
        <w:ind w:left="0" w:right="4379"/>
        <w:jc w:val="right"/>
      </w:pPr>
      <w:r>
        <w:t>Checking for Outliers</w:t>
      </w:r>
    </w:p>
    <w:p>
      <w:pPr>
        <w:pStyle w:val="10"/>
        <w:rPr>
          <w:b/>
          <w:sz w:val="20"/>
        </w:rPr>
      </w:pPr>
    </w:p>
    <w:p>
      <w:pPr>
        <w:pStyle w:val="10"/>
        <w:rPr>
          <w:b/>
          <w:sz w:val="20"/>
        </w:rPr>
      </w:pPr>
    </w:p>
    <w:p>
      <w:pPr>
        <w:pStyle w:val="10"/>
        <w:spacing w:before="11"/>
        <w:rPr>
          <w:b/>
          <w:sz w:val="10"/>
        </w:rPr>
      </w:pPr>
      <w:r>
        <w:drawing>
          <wp:anchor distT="0" distB="0" distL="0" distR="0" simplePos="0" relativeHeight="251660288" behindDoc="0" locked="0" layoutInCell="1" allowOverlap="1">
            <wp:simplePos x="0" y="0"/>
            <wp:positionH relativeFrom="page">
              <wp:posOffset>796290</wp:posOffset>
            </wp:positionH>
            <wp:positionV relativeFrom="paragraph">
              <wp:posOffset>104775</wp:posOffset>
            </wp:positionV>
            <wp:extent cx="5409565" cy="19253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2" cstate="print"/>
                    <a:stretch>
                      <a:fillRect/>
                    </a:stretch>
                  </pic:blipFill>
                  <pic:spPr>
                    <a:xfrm>
                      <a:off x="0" y="0"/>
                      <a:ext cx="5409389" cy="1925574"/>
                    </a:xfrm>
                    <a:prstGeom prst="rect">
                      <a:avLst/>
                    </a:prstGeom>
                  </pic:spPr>
                </pic:pic>
              </a:graphicData>
            </a:graphic>
          </wp:anchor>
        </w:drawing>
      </w:r>
    </w:p>
    <w:p>
      <w:pPr>
        <w:pStyle w:val="10"/>
        <w:spacing w:before="3"/>
        <w:rPr>
          <w:b/>
          <w:sz w:val="37"/>
        </w:rPr>
      </w:pPr>
    </w:p>
    <w:p>
      <w:pPr>
        <w:pStyle w:val="10"/>
        <w:spacing w:before="1"/>
        <w:ind w:left="962"/>
      </w:pPr>
      <w:r>
        <w:t>There are considerable outliers in the columns.</w:t>
      </w:r>
    </w:p>
    <w:p>
      <w:pPr>
        <w:pStyle w:val="10"/>
        <w:spacing w:before="8"/>
        <w:rPr>
          <w:sz w:val="41"/>
        </w:rPr>
      </w:pPr>
    </w:p>
    <w:p>
      <w:pPr>
        <w:pStyle w:val="10"/>
        <w:spacing w:line="259" w:lineRule="auto"/>
        <w:ind w:left="427" w:right="953"/>
      </w:pPr>
      <w:r>
        <w:t>Outliers were Removed using Z score method which resulted in a total data loss of 1.00%, which is within acceptable range.</w:t>
      </w:r>
    </w:p>
    <w:p>
      <w:pPr>
        <w:pStyle w:val="10"/>
        <w:rPr>
          <w:sz w:val="30"/>
        </w:rPr>
      </w:pPr>
    </w:p>
    <w:p>
      <w:pPr>
        <w:pStyle w:val="10"/>
      </w:pPr>
    </w:p>
    <w:p>
      <w:pPr>
        <w:pStyle w:val="7"/>
        <w:spacing w:before="1"/>
        <w:ind w:left="427"/>
      </w:pPr>
      <w:r>
        <w:t>Data Normalization</w:t>
      </w:r>
    </w:p>
    <w:p>
      <w:pPr>
        <w:pStyle w:val="10"/>
        <w:spacing w:before="184" w:line="259" w:lineRule="auto"/>
        <w:ind w:left="427" w:right="2105"/>
      </w:pPr>
      <w:r>
        <w:t>Data in Column ‘Duration(mins) was normalized using Power Transformer technique.</w:t>
      </w:r>
    </w:p>
    <w:p>
      <w:pPr>
        <w:pStyle w:val="10"/>
        <w:rPr>
          <w:sz w:val="30"/>
        </w:rPr>
      </w:pPr>
    </w:p>
    <w:p>
      <w:pPr>
        <w:pStyle w:val="10"/>
        <w:rPr>
          <w:sz w:val="30"/>
        </w:rPr>
      </w:pPr>
    </w:p>
    <w:p>
      <w:pPr>
        <w:pStyle w:val="10"/>
        <w:spacing w:before="1"/>
        <w:rPr>
          <w:sz w:val="42"/>
        </w:rPr>
      </w:pPr>
    </w:p>
    <w:p>
      <w:pPr>
        <w:spacing w:before="0"/>
        <w:ind w:left="0" w:right="4323" w:firstLine="0"/>
        <w:jc w:val="right"/>
        <w:rPr>
          <w:b/>
          <w:sz w:val="36"/>
        </w:rPr>
      </w:pPr>
      <w:r>
        <w:rPr>
          <w:b/>
          <w:sz w:val="36"/>
        </w:rPr>
        <w:t>Encoding Categorical Columns</w:t>
      </w:r>
    </w:p>
    <w:p>
      <w:pPr>
        <w:pStyle w:val="10"/>
        <w:rPr>
          <w:b/>
          <w:sz w:val="40"/>
        </w:rPr>
      </w:pPr>
    </w:p>
    <w:p>
      <w:pPr>
        <w:pStyle w:val="10"/>
        <w:spacing w:before="281" w:line="259" w:lineRule="auto"/>
        <w:ind w:left="257" w:right="2629" w:firstLine="2"/>
      </w:pPr>
      <w:r>
        <w:t>Categorical Columns were encoded using Label Encoding technique and get_dummies() technique.</w:t>
      </w:r>
    </w:p>
    <w:p>
      <w:pPr>
        <w:spacing w:after="0" w:line="259" w:lineRule="auto"/>
        <w:sectPr>
          <w:pgSz w:w="11920" w:h="16850"/>
          <w:pgMar w:top="28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3"/>
        <w:spacing w:line="259" w:lineRule="auto"/>
        <w:ind w:right="1579"/>
      </w:pPr>
      <w:r>
        <w:t>Finding Correlation between Feature and Target columns</w:t>
      </w:r>
    </w:p>
    <w:p>
      <w:pPr>
        <w:pStyle w:val="10"/>
        <w:rPr>
          <w:b/>
          <w:sz w:val="20"/>
        </w:rPr>
      </w:pPr>
    </w:p>
    <w:p>
      <w:pPr>
        <w:pStyle w:val="10"/>
        <w:rPr>
          <w:b/>
          <w:sz w:val="20"/>
        </w:rPr>
      </w:pPr>
    </w:p>
    <w:p>
      <w:pPr>
        <w:pStyle w:val="10"/>
        <w:rPr>
          <w:b/>
          <w:sz w:val="20"/>
        </w:rPr>
      </w:pPr>
    </w:p>
    <w:p>
      <w:pPr>
        <w:pStyle w:val="10"/>
        <w:rPr>
          <w:b/>
          <w:sz w:val="20"/>
        </w:rPr>
      </w:pPr>
    </w:p>
    <w:p>
      <w:pPr>
        <w:pStyle w:val="10"/>
        <w:rPr>
          <w:b/>
          <w:sz w:val="11"/>
        </w:rPr>
      </w:pPr>
      <w:r>
        <w:drawing>
          <wp:anchor distT="0" distB="0" distL="0" distR="0" simplePos="0" relativeHeight="251660288" behindDoc="0" locked="0" layoutInCell="1" allowOverlap="1">
            <wp:simplePos x="0" y="0"/>
            <wp:positionH relativeFrom="page">
              <wp:posOffset>957580</wp:posOffset>
            </wp:positionH>
            <wp:positionV relativeFrom="paragraph">
              <wp:posOffset>105410</wp:posOffset>
            </wp:positionV>
            <wp:extent cx="5499100" cy="601091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3" cstate="print"/>
                    <a:stretch>
                      <a:fillRect/>
                    </a:stretch>
                  </pic:blipFill>
                  <pic:spPr>
                    <a:xfrm>
                      <a:off x="0" y="0"/>
                      <a:ext cx="5498794" cy="6010656"/>
                    </a:xfrm>
                    <a:prstGeom prst="rect">
                      <a:avLst/>
                    </a:prstGeom>
                  </pic:spPr>
                </pic:pic>
              </a:graphicData>
            </a:graphic>
          </wp:anchor>
        </w:drawing>
      </w:r>
    </w:p>
    <w:p>
      <w:pPr>
        <w:spacing w:after="0"/>
        <w:rPr>
          <w:sz w:val="11"/>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361"/>
        <w:rPr>
          <w:sz w:val="20"/>
        </w:rPr>
      </w:pPr>
      <w:r>
        <w:rPr>
          <w:sz w:val="20"/>
        </w:rPr>
        <w:drawing>
          <wp:inline distT="0" distB="0" distL="0" distR="0">
            <wp:extent cx="5675630" cy="282702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4" cstate="print"/>
                    <a:stretch>
                      <a:fillRect/>
                    </a:stretch>
                  </pic:blipFill>
                  <pic:spPr>
                    <a:xfrm>
                      <a:off x="0" y="0"/>
                      <a:ext cx="5676017" cy="2827210"/>
                    </a:xfrm>
                    <a:prstGeom prst="rect">
                      <a:avLst/>
                    </a:prstGeom>
                  </pic:spPr>
                </pic:pic>
              </a:graphicData>
            </a:graphic>
          </wp:inline>
        </w:drawing>
      </w:r>
    </w:p>
    <w:p>
      <w:pPr>
        <w:pStyle w:val="10"/>
        <w:spacing w:before="9"/>
        <w:rPr>
          <w:b/>
          <w:sz w:val="13"/>
        </w:rPr>
      </w:pPr>
    </w:p>
    <w:p>
      <w:pPr>
        <w:pStyle w:val="10"/>
        <w:spacing w:before="92" w:line="259" w:lineRule="auto"/>
        <w:ind w:left="300" w:right="927"/>
      </w:pPr>
      <w:r>
        <w:t>It is observed that Month_Dec, Duration(mins), Airline_Vistara,Total Stops_1-stop and From have the highest positive correlation with Price, while Date,Total Stops_non-stop,Month_Jan,Airline_IndiGo have the highest negative correlation with Price</w:t>
      </w:r>
    </w:p>
    <w:p>
      <w:pPr>
        <w:spacing w:after="0" w:line="259" w:lineRule="auto"/>
        <w:sectPr>
          <w:pgSz w:w="11920" w:h="16850"/>
          <w:pgMar w:top="148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2"/>
        <w:spacing w:before="62"/>
        <w:ind w:right="888"/>
      </w:pPr>
      <w:r>
        <w:t>Model/s Development and Evaluation</w:t>
      </w:r>
    </w:p>
    <w:p>
      <w:pPr>
        <w:pStyle w:val="10"/>
        <w:spacing w:before="9"/>
        <w:rPr>
          <w:b/>
          <w:sz w:val="45"/>
        </w:rPr>
      </w:pPr>
    </w:p>
    <w:p>
      <w:pPr>
        <w:pStyle w:val="5"/>
        <w:ind w:left="1020"/>
      </w:pPr>
      <w:r>
        <w:t>Feature Selection</w:t>
      </w:r>
    </w:p>
    <w:p>
      <w:pPr>
        <w:pStyle w:val="10"/>
        <w:spacing w:before="30" w:line="259" w:lineRule="auto"/>
        <w:ind w:left="1020" w:right="1138"/>
      </w:pPr>
      <w:r>
        <w:t>Features were first checked for presence of multicollinearity and then based on respective ANOVA f-score values, the feature columns were</w:t>
      </w:r>
    </w:p>
    <w:p>
      <w:pPr>
        <w:pStyle w:val="10"/>
        <w:spacing w:line="259" w:lineRule="auto"/>
        <w:ind w:left="1020" w:right="1168"/>
      </w:pPr>
      <w:r>
        <w:drawing>
          <wp:anchor distT="0" distB="0" distL="0" distR="0" simplePos="0" relativeHeight="251660288" behindDoc="0" locked="0" layoutInCell="1" allowOverlap="1">
            <wp:simplePos x="0" y="0"/>
            <wp:positionH relativeFrom="page">
              <wp:posOffset>1410335</wp:posOffset>
            </wp:positionH>
            <wp:positionV relativeFrom="paragraph">
              <wp:posOffset>529590</wp:posOffset>
            </wp:positionV>
            <wp:extent cx="1530985" cy="398272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5" cstate="print"/>
                    <a:stretch>
                      <a:fillRect/>
                    </a:stretch>
                  </pic:blipFill>
                  <pic:spPr>
                    <a:xfrm>
                      <a:off x="0" y="0"/>
                      <a:ext cx="1531302" cy="3982783"/>
                    </a:xfrm>
                    <a:prstGeom prst="rect">
                      <a:avLst/>
                    </a:prstGeom>
                  </pic:spPr>
                </pic:pic>
              </a:graphicData>
            </a:graphic>
          </wp:anchor>
        </w:drawing>
      </w:r>
      <w:r>
        <w:t>selected that would best predict the Target variable, to train and test machine learning models.</w:t>
      </w:r>
    </w:p>
    <w:p>
      <w:pPr>
        <w:pStyle w:val="10"/>
        <w:spacing w:before="5"/>
        <w:rPr>
          <w:sz w:val="42"/>
        </w:rPr>
      </w:pPr>
    </w:p>
    <w:p>
      <w:pPr>
        <w:pStyle w:val="10"/>
        <w:spacing w:line="259" w:lineRule="auto"/>
        <w:ind w:left="1020" w:right="858"/>
      </w:pPr>
      <w:r>
        <w:t>MultiCollinearity exists amongst many columns, Based on ANOVA F scores, columns scoring the lowest will be dropped.</w:t>
      </w:r>
    </w:p>
    <w:p>
      <w:pPr>
        <w:spacing w:after="0" w:line="259" w:lineRule="auto"/>
        <w:sectPr>
          <w:pgSz w:w="11920" w:h="16850"/>
          <w:pgMar w:top="136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1030"/>
        <w:rPr>
          <w:sz w:val="20"/>
        </w:rPr>
      </w:pPr>
      <w:r>
        <w:rPr>
          <w:sz w:val="20"/>
        </w:rPr>
        <w:drawing>
          <wp:inline distT="0" distB="0" distL="0" distR="0">
            <wp:extent cx="3233420" cy="460692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6" cstate="print"/>
                    <a:stretch>
                      <a:fillRect/>
                    </a:stretch>
                  </pic:blipFill>
                  <pic:spPr>
                    <a:xfrm>
                      <a:off x="0" y="0"/>
                      <a:ext cx="3233932" cy="4607147"/>
                    </a:xfrm>
                    <a:prstGeom prst="rect">
                      <a:avLst/>
                    </a:prstGeom>
                  </pic:spPr>
                </pic:pic>
              </a:graphicData>
            </a:graphic>
          </wp:inline>
        </w:drawing>
      </w:r>
    </w:p>
    <w:p>
      <w:pPr>
        <w:pStyle w:val="10"/>
        <w:rPr>
          <w:sz w:val="20"/>
        </w:rPr>
      </w:pPr>
    </w:p>
    <w:p>
      <w:pPr>
        <w:pStyle w:val="10"/>
        <w:spacing w:before="237" w:line="259" w:lineRule="auto"/>
        <w:ind w:left="1020" w:right="1215"/>
      </w:pPr>
      <w:r>
        <w:t>Using SelectKBest and f_classif for measuring the respective ANOVA f-score values of the columns, the best features were selected. Using StandardScaler, the features were scaled by resizing the distribution values so that mean of the observed values in each feature column is 0 and standard deviation is 1. From sklearn.model_selection’s train_test_split, the data was divided into train and test data. Training data comprised 75% of total data where as test data comprised 25% based on the best random state that would result in best model accuracy.</w:t>
      </w:r>
    </w:p>
    <w:p>
      <w:pPr>
        <w:pStyle w:val="10"/>
        <w:rPr>
          <w:sz w:val="39"/>
        </w:rPr>
      </w:pPr>
    </w:p>
    <w:p>
      <w:pPr>
        <w:pStyle w:val="6"/>
        <w:ind w:left="1020"/>
        <w:rPr>
          <w:u w:val="none"/>
        </w:rPr>
      </w:pPr>
      <w:r>
        <w:rPr>
          <w:u w:val="none"/>
        </w:rPr>
        <w:t>The model algorithms used were as follows:</w:t>
      </w:r>
    </w:p>
    <w:p>
      <w:pPr>
        <w:pStyle w:val="12"/>
        <w:numPr>
          <w:ilvl w:val="2"/>
          <w:numId w:val="4"/>
        </w:numPr>
        <w:tabs>
          <w:tab w:val="left" w:pos="1740"/>
          <w:tab w:val="left" w:pos="1741"/>
        </w:tabs>
        <w:spacing w:before="27" w:after="0" w:line="259" w:lineRule="auto"/>
        <w:ind w:left="1740" w:right="823" w:hanging="360"/>
        <w:jc w:val="left"/>
        <w:rPr>
          <w:sz w:val="28"/>
        </w:rPr>
      </w:pPr>
      <w:r>
        <w:rPr>
          <w:sz w:val="28"/>
        </w:rPr>
        <w:t>Ridge: Ridge regression is a model tuning method that is used to analyse any data that suffers from multicollinearity. This method performs L2 regularization. Since the features have multicollinearity occurs, least-squares are unbiased, and variances are large, this results in predicted values to</w:t>
      </w:r>
      <w:r>
        <w:rPr>
          <w:spacing w:val="-24"/>
          <w:sz w:val="28"/>
        </w:rPr>
        <w:t xml:space="preserve"> </w:t>
      </w:r>
      <w:r>
        <w:rPr>
          <w:sz w:val="28"/>
        </w:rPr>
        <w:t>be</w:t>
      </w:r>
    </w:p>
    <w:p>
      <w:pPr>
        <w:spacing w:after="0" w:line="259" w:lineRule="auto"/>
        <w:jc w:val="left"/>
        <w:rPr>
          <w:sz w:val="28"/>
        </w:rPr>
        <w:sectPr>
          <w:pgSz w:w="11920" w:h="16850"/>
          <w:pgMar w:top="142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76" w:line="259" w:lineRule="auto"/>
        <w:ind w:left="1740" w:right="831"/>
      </w:pPr>
      <w:r>
        <w:t>far away from the actual values. Ridge shrinks the parameters. Therefore, it is used to prevent multicollinearity.</w:t>
      </w:r>
    </w:p>
    <w:p>
      <w:pPr>
        <w:pStyle w:val="12"/>
        <w:numPr>
          <w:ilvl w:val="2"/>
          <w:numId w:val="4"/>
        </w:numPr>
        <w:tabs>
          <w:tab w:val="left" w:pos="1740"/>
          <w:tab w:val="left" w:pos="1741"/>
        </w:tabs>
        <w:spacing w:before="2" w:after="0" w:line="259" w:lineRule="auto"/>
        <w:ind w:left="1740" w:right="786" w:hanging="360"/>
        <w:jc w:val="left"/>
        <w:rPr>
          <w:sz w:val="28"/>
        </w:rPr>
      </w:pPr>
      <w:r>
        <w:rPr>
          <w:sz w:val="28"/>
        </w:rPr>
        <w:t>DecisionTreeRegressor: Decision Tree solves the problem of machine learning by transforming the data into a tree representation. Each internal node of the tree representation denotes an attribute and each leaf node denotes a class label. A decision tree does not require normalization of data. A decision tree does not require normalization of</w:t>
      </w:r>
      <w:r>
        <w:rPr>
          <w:spacing w:val="-13"/>
          <w:sz w:val="28"/>
        </w:rPr>
        <w:t xml:space="preserve"> </w:t>
      </w:r>
      <w:r>
        <w:rPr>
          <w:sz w:val="28"/>
        </w:rPr>
        <w:t>data.</w:t>
      </w:r>
    </w:p>
    <w:p>
      <w:pPr>
        <w:pStyle w:val="12"/>
        <w:numPr>
          <w:ilvl w:val="2"/>
          <w:numId w:val="4"/>
        </w:numPr>
        <w:tabs>
          <w:tab w:val="left" w:pos="1740"/>
          <w:tab w:val="left" w:pos="1741"/>
        </w:tabs>
        <w:spacing w:before="0" w:after="0" w:line="259" w:lineRule="auto"/>
        <w:ind w:left="1740" w:right="991" w:hanging="360"/>
        <w:jc w:val="left"/>
        <w:rPr>
          <w:sz w:val="28"/>
        </w:rPr>
      </w:pPr>
      <w:r>
        <w:rPr>
          <w:sz w:val="28"/>
        </w:rPr>
        <w:t>XGBRegressor: XGBoost uses decision trees as base learners; combining many weak learners to make a strong learner. As a result it is referred to as an ensemble learning method since it uses the output of many models in the final prediction. It uses the power of parallel</w:t>
      </w:r>
      <w:r>
        <w:rPr>
          <w:spacing w:val="-37"/>
          <w:sz w:val="28"/>
        </w:rPr>
        <w:t xml:space="preserve"> </w:t>
      </w:r>
      <w:r>
        <w:rPr>
          <w:sz w:val="28"/>
        </w:rPr>
        <w:t>processing,supports regularization, and works well in small to medium</w:t>
      </w:r>
      <w:r>
        <w:rPr>
          <w:spacing w:val="-29"/>
          <w:sz w:val="28"/>
        </w:rPr>
        <w:t xml:space="preserve"> </w:t>
      </w:r>
      <w:r>
        <w:rPr>
          <w:sz w:val="28"/>
        </w:rPr>
        <w:t>dataset.</w:t>
      </w:r>
    </w:p>
    <w:p>
      <w:pPr>
        <w:pStyle w:val="12"/>
        <w:numPr>
          <w:ilvl w:val="2"/>
          <w:numId w:val="4"/>
        </w:numPr>
        <w:tabs>
          <w:tab w:val="left" w:pos="1740"/>
          <w:tab w:val="left" w:pos="1741"/>
        </w:tabs>
        <w:spacing w:before="0" w:after="0" w:line="259" w:lineRule="auto"/>
        <w:ind w:left="1740" w:right="784" w:hanging="360"/>
        <w:jc w:val="left"/>
        <w:rPr>
          <w:sz w:val="28"/>
        </w:rPr>
      </w:pPr>
      <w:r>
        <w:rPr>
          <w:sz w:val="28"/>
        </w:rPr>
        <w:t>RandomForestRegressor: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w:t>
      </w:r>
      <w:r>
        <w:rPr>
          <w:spacing w:val="-5"/>
          <w:sz w:val="28"/>
        </w:rPr>
        <w:t xml:space="preserve"> </w:t>
      </w:r>
      <w:r>
        <w:rPr>
          <w:sz w:val="28"/>
        </w:rPr>
        <w:t>algorithm.</w:t>
      </w:r>
    </w:p>
    <w:p>
      <w:pPr>
        <w:pStyle w:val="12"/>
        <w:numPr>
          <w:ilvl w:val="2"/>
          <w:numId w:val="4"/>
        </w:numPr>
        <w:tabs>
          <w:tab w:val="left" w:pos="1740"/>
          <w:tab w:val="left" w:pos="1741"/>
        </w:tabs>
        <w:spacing w:before="0" w:after="0" w:line="259" w:lineRule="auto"/>
        <w:ind w:left="1740" w:right="878" w:hanging="360"/>
        <w:jc w:val="left"/>
        <w:rPr>
          <w:sz w:val="28"/>
        </w:rPr>
      </w:pPr>
      <w:r>
        <w:rPr>
          <w:sz w:val="28"/>
        </w:rPr>
        <w:t>Support Vector Regressor: 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determining the closest match between the data points and the function which is used to represent them. SVR is robust to the outliers. SVR performs lower computation compared to other regression techniques.</w:t>
      </w:r>
    </w:p>
    <w:p>
      <w:pPr>
        <w:spacing w:after="0" w:line="259" w:lineRule="auto"/>
        <w:jc w:val="left"/>
        <w:rPr>
          <w:sz w:val="28"/>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spacing w:before="74"/>
        <w:ind w:left="300" w:right="0" w:firstLine="0"/>
        <w:jc w:val="left"/>
        <w:rPr>
          <w:b/>
          <w:sz w:val="36"/>
        </w:rPr>
      </w:pPr>
      <w:r>
        <w:rPr>
          <w:b/>
          <w:sz w:val="36"/>
        </w:rPr>
        <w:t>Regression Model Building</w:t>
      </w:r>
    </w:p>
    <w:p>
      <w:pPr>
        <w:pStyle w:val="10"/>
        <w:rPr>
          <w:b/>
          <w:sz w:val="20"/>
        </w:rPr>
      </w:pPr>
    </w:p>
    <w:p>
      <w:pPr>
        <w:pStyle w:val="10"/>
        <w:rPr>
          <w:b/>
          <w:sz w:val="20"/>
        </w:rPr>
      </w:pPr>
    </w:p>
    <w:p>
      <w:pPr>
        <w:pStyle w:val="10"/>
        <w:rPr>
          <w:b/>
          <w:sz w:val="20"/>
        </w:rPr>
      </w:pPr>
    </w:p>
    <w:p>
      <w:pPr>
        <w:pStyle w:val="10"/>
        <w:rPr>
          <w:b/>
          <w:sz w:val="20"/>
        </w:rPr>
      </w:pPr>
    </w:p>
    <w:p>
      <w:pPr>
        <w:pStyle w:val="10"/>
        <w:spacing w:before="7"/>
        <w:rPr>
          <w:b/>
          <w:sz w:val="19"/>
        </w:rPr>
      </w:pPr>
      <w:r>
        <w:drawing>
          <wp:anchor distT="0" distB="0" distL="0" distR="0" simplePos="0" relativeHeight="251660288" behindDoc="0" locked="0" layoutInCell="1" allowOverlap="1">
            <wp:simplePos x="0" y="0"/>
            <wp:positionH relativeFrom="page">
              <wp:posOffset>1371600</wp:posOffset>
            </wp:positionH>
            <wp:positionV relativeFrom="paragraph">
              <wp:posOffset>168275</wp:posOffset>
            </wp:positionV>
            <wp:extent cx="5635625" cy="221361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7" cstate="print"/>
                    <a:stretch>
                      <a:fillRect/>
                    </a:stretch>
                  </pic:blipFill>
                  <pic:spPr>
                    <a:xfrm>
                      <a:off x="0" y="0"/>
                      <a:ext cx="5635867" cy="2213705"/>
                    </a:xfrm>
                    <a:prstGeom prst="rect">
                      <a:avLst/>
                    </a:prstGeom>
                  </pic:spPr>
                </pic:pic>
              </a:graphicData>
            </a:graphic>
          </wp:anchor>
        </w:drawing>
      </w:r>
    </w:p>
    <w:p>
      <w:pPr>
        <w:pStyle w:val="10"/>
        <w:spacing w:before="8"/>
        <w:ind w:left="1020"/>
      </w:pPr>
      <w:r>
        <w:t>Best random state was determined to be 58</w:t>
      </w:r>
    </w:p>
    <w:p>
      <w:pPr>
        <w:pStyle w:val="10"/>
        <w:rPr>
          <w:sz w:val="20"/>
        </w:rPr>
      </w:pPr>
    </w:p>
    <w:p>
      <w:pPr>
        <w:pStyle w:val="10"/>
        <w:spacing w:before="9"/>
        <w:rPr>
          <w:sz w:val="18"/>
        </w:rPr>
      </w:pPr>
      <w:r>
        <w:drawing>
          <wp:anchor distT="0" distB="0" distL="0" distR="0" simplePos="0" relativeHeight="251660288" behindDoc="0" locked="0" layoutInCell="1" allowOverlap="1">
            <wp:simplePos x="0" y="0"/>
            <wp:positionH relativeFrom="page">
              <wp:posOffset>1377950</wp:posOffset>
            </wp:positionH>
            <wp:positionV relativeFrom="paragraph">
              <wp:posOffset>161925</wp:posOffset>
            </wp:positionV>
            <wp:extent cx="5186680" cy="217551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28" cstate="print"/>
                    <a:stretch>
                      <a:fillRect/>
                    </a:stretch>
                  </pic:blipFill>
                  <pic:spPr>
                    <a:xfrm>
                      <a:off x="0" y="0"/>
                      <a:ext cx="5186696" cy="2175414"/>
                    </a:xfrm>
                    <a:prstGeom prst="rect">
                      <a:avLst/>
                    </a:prstGeom>
                  </pic:spPr>
                </pic:pic>
              </a:graphicData>
            </a:graphic>
          </wp:anchor>
        </w:drawing>
      </w:r>
    </w:p>
    <w:p>
      <w:pPr>
        <w:pStyle w:val="6"/>
        <w:spacing w:before="85"/>
        <w:ind w:left="1020"/>
        <w:rPr>
          <w:u w:val="none"/>
        </w:rPr>
      </w:pPr>
      <w:r>
        <w:rPr>
          <w:u w:val="none"/>
        </w:rPr>
        <w:t>Training The Models</w:t>
      </w:r>
    </w:p>
    <w:p>
      <w:pPr>
        <w:pStyle w:val="10"/>
        <w:spacing w:before="1"/>
        <w:rPr>
          <w:sz w:val="19"/>
        </w:rPr>
      </w:pPr>
      <w:r>
        <w:drawing>
          <wp:anchor distT="0" distB="0" distL="0" distR="0" simplePos="0" relativeHeight="251660288" behindDoc="0" locked="0" layoutInCell="1" allowOverlap="1">
            <wp:simplePos x="0" y="0"/>
            <wp:positionH relativeFrom="page">
              <wp:posOffset>1419860</wp:posOffset>
            </wp:positionH>
            <wp:positionV relativeFrom="paragraph">
              <wp:posOffset>164465</wp:posOffset>
            </wp:positionV>
            <wp:extent cx="3222625" cy="91376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9" cstate="print"/>
                    <a:stretch>
                      <a:fillRect/>
                    </a:stretch>
                  </pic:blipFill>
                  <pic:spPr>
                    <a:xfrm>
                      <a:off x="0" y="0"/>
                      <a:ext cx="3222823" cy="913923"/>
                    </a:xfrm>
                    <a:prstGeom prst="rect">
                      <a:avLst/>
                    </a:prstGeom>
                  </pic:spPr>
                </pic:pic>
              </a:graphicData>
            </a:graphic>
          </wp:anchor>
        </w:drawing>
      </w:r>
    </w:p>
    <w:p>
      <w:pPr>
        <w:spacing w:after="0"/>
        <w:rPr>
          <w:sz w:val="19"/>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spacing w:before="76"/>
        <w:ind w:left="300" w:right="0" w:firstLine="0"/>
        <w:jc w:val="left"/>
        <w:rPr>
          <w:b/>
          <w:sz w:val="36"/>
        </w:rPr>
      </w:pPr>
      <w:r>
        <w:rPr>
          <w:b/>
          <w:sz w:val="36"/>
        </w:rPr>
        <w:t>Analyzing Accuracy of The Models</w:t>
      </w:r>
    </w:p>
    <w:p>
      <w:pPr>
        <w:pStyle w:val="10"/>
        <w:spacing w:before="8"/>
        <w:rPr>
          <w:b/>
          <w:sz w:val="55"/>
        </w:rPr>
      </w:pPr>
    </w:p>
    <w:p>
      <w:pPr>
        <w:pStyle w:val="10"/>
        <w:spacing w:line="259" w:lineRule="auto"/>
        <w:ind w:left="1020" w:right="1028"/>
      </w:pPr>
      <w:r>
        <w:t>Mean Squared Error and Root Mean Squared Error metrics were used to evaluate the Model performance. The advantage of MSE and RMSE being that it is easier to compute the gradient. As, we take square of the error, the effect of larger errors become more pronounced than smaller error, hence the model can now focus more on the larger errors.</w:t>
      </w:r>
    </w:p>
    <w:p>
      <w:pPr>
        <w:pStyle w:val="10"/>
        <w:spacing w:before="7"/>
      </w:pPr>
      <w:r>
        <w:drawing>
          <wp:anchor distT="0" distB="0" distL="0" distR="0" simplePos="0" relativeHeight="251660288" behindDoc="0" locked="0" layoutInCell="1" allowOverlap="1">
            <wp:simplePos x="0" y="0"/>
            <wp:positionH relativeFrom="page">
              <wp:posOffset>1371600</wp:posOffset>
            </wp:positionH>
            <wp:positionV relativeFrom="paragraph">
              <wp:posOffset>233680</wp:posOffset>
            </wp:positionV>
            <wp:extent cx="2272030" cy="448627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0" cstate="print"/>
                    <a:stretch>
                      <a:fillRect/>
                    </a:stretch>
                  </pic:blipFill>
                  <pic:spPr>
                    <a:xfrm>
                      <a:off x="0" y="0"/>
                      <a:ext cx="2271842" cy="4486370"/>
                    </a:xfrm>
                    <a:prstGeom prst="rect">
                      <a:avLst/>
                    </a:prstGeom>
                  </pic:spPr>
                </pic:pic>
              </a:graphicData>
            </a:graphic>
          </wp:anchor>
        </w:drawing>
      </w:r>
    </w:p>
    <w:p>
      <w:pPr>
        <w:spacing w:after="0"/>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spacing w:before="79"/>
        <w:ind w:left="1110" w:right="0" w:firstLine="0"/>
        <w:jc w:val="left"/>
        <w:rPr>
          <w:sz w:val="16"/>
        </w:rPr>
      </w:pPr>
      <w:r>
        <w:rPr>
          <w:color w:val="000083"/>
          <w:sz w:val="16"/>
        </w:rPr>
        <w:t xml:space="preserve">XGB </w:t>
      </w:r>
      <w:r>
        <w:rPr>
          <w:sz w:val="16"/>
        </w:rPr>
        <w:t xml:space="preserve">Regression </w:t>
      </w:r>
      <w:r>
        <w:rPr>
          <w:color w:val="0054A5"/>
          <w:sz w:val="16"/>
        </w:rPr>
        <w:t>Model</w:t>
      </w:r>
    </w:p>
    <w:p>
      <w:pPr>
        <w:pStyle w:val="10"/>
        <w:rPr>
          <w:sz w:val="18"/>
        </w:rPr>
      </w:pPr>
    </w:p>
    <w:p>
      <w:pPr>
        <w:pStyle w:val="10"/>
        <w:rPr>
          <w:sz w:val="18"/>
        </w:rPr>
      </w:pPr>
    </w:p>
    <w:p>
      <w:pPr>
        <w:pStyle w:val="10"/>
        <w:rPr>
          <w:sz w:val="18"/>
        </w:rPr>
      </w:pPr>
    </w:p>
    <w:p>
      <w:pPr>
        <w:pStyle w:val="10"/>
        <w:rPr>
          <w:sz w:val="18"/>
        </w:rPr>
      </w:pPr>
    </w:p>
    <w:p>
      <w:pPr>
        <w:pStyle w:val="10"/>
        <w:spacing w:before="9"/>
        <w:rPr>
          <w:sz w:val="20"/>
        </w:rPr>
      </w:pPr>
    </w:p>
    <w:p>
      <w:pPr>
        <w:tabs>
          <w:tab w:val="left" w:pos="2803"/>
        </w:tabs>
        <w:spacing w:before="0"/>
        <w:ind w:left="1216" w:right="0" w:firstLine="0"/>
        <w:jc w:val="left"/>
        <w:rPr>
          <w:sz w:val="12"/>
        </w:rPr>
      </w:pPr>
      <w:r>
        <w:rPr>
          <w:color w:val="9A9A9A"/>
          <w:w w:val="105"/>
          <w:position w:val="1"/>
          <w:sz w:val="12"/>
        </w:rPr>
        <w:t xml:space="preserve">:   </w:t>
      </w:r>
      <w:r>
        <w:rPr>
          <w:color w:val="3D3D3D"/>
          <w:w w:val="105"/>
          <w:position w:val="1"/>
          <w:sz w:val="12"/>
        </w:rPr>
        <w:t xml:space="preserve">nI _score </w:t>
      </w:r>
      <w:r>
        <w:rPr>
          <w:color w:val="3D3D3D"/>
          <w:w w:val="70"/>
          <w:sz w:val="12"/>
        </w:rPr>
        <w:t>C</w:t>
      </w:r>
      <w:r>
        <w:rPr>
          <w:color w:val="3D3D3D"/>
          <w:spacing w:val="1"/>
          <w:w w:val="70"/>
          <w:sz w:val="12"/>
        </w:rPr>
        <w:t xml:space="preserve"> </w:t>
      </w:r>
      <w:r>
        <w:rPr>
          <w:color w:val="3D3D3D"/>
          <w:spacing w:val="2"/>
          <w:w w:val="105"/>
          <w:position w:val="1"/>
          <w:sz w:val="12"/>
        </w:rPr>
        <w:t>y_tes-,</w:t>
      </w:r>
      <w:r>
        <w:rPr>
          <w:color w:val="3D3D3D"/>
          <w:spacing w:val="-20"/>
          <w:w w:val="105"/>
          <w:position w:val="1"/>
          <w:sz w:val="12"/>
        </w:rPr>
        <w:t xml:space="preserve"> </w:t>
      </w:r>
      <w:r>
        <w:rPr>
          <w:color w:val="3D3D3D"/>
          <w:w w:val="105"/>
          <w:position w:val="1"/>
          <w:sz w:val="12"/>
        </w:rPr>
        <w:t>y_x</w:t>
      </w:r>
      <w:r>
        <w:rPr>
          <w:color w:val="3D3D3D"/>
          <w:w w:val="105"/>
          <w:position w:val="1"/>
          <w:sz w:val="12"/>
        </w:rPr>
        <w:tab/>
      </w:r>
      <w:r>
        <w:rPr>
          <w:color w:val="3D3D3D"/>
          <w:w w:val="105"/>
          <w:position w:val="1"/>
          <w:sz w:val="12"/>
        </w:rPr>
        <w:t>red)</w:t>
      </w:r>
    </w:p>
    <w:p>
      <w:pPr>
        <w:pStyle w:val="10"/>
        <w:rPr>
          <w:sz w:val="14"/>
        </w:rPr>
      </w:pPr>
    </w:p>
    <w:p>
      <w:pPr>
        <w:pStyle w:val="10"/>
        <w:rPr>
          <w:sz w:val="14"/>
        </w:rPr>
      </w:pPr>
    </w:p>
    <w:p>
      <w:pPr>
        <w:pStyle w:val="10"/>
        <w:rPr>
          <w:sz w:val="14"/>
        </w:rPr>
      </w:pPr>
    </w:p>
    <w:p>
      <w:pPr>
        <w:pStyle w:val="10"/>
        <w:spacing w:before="2"/>
        <w:rPr>
          <w:sz w:val="11"/>
        </w:rPr>
      </w:pPr>
    </w:p>
    <w:p>
      <w:pPr>
        <w:spacing w:before="0"/>
        <w:ind w:left="1102" w:right="0" w:firstLine="0"/>
        <w:jc w:val="left"/>
        <w:rPr>
          <w:sz w:val="12"/>
        </w:rPr>
      </w:pPr>
      <w:r>
        <w:rPr>
          <w:sz w:val="12"/>
        </w:rPr>
        <w:t xml:space="preserve">Mean Aqua red </w:t>
      </w:r>
      <w:r>
        <w:rPr>
          <w:color w:val="525252"/>
          <w:sz w:val="12"/>
        </w:rPr>
        <w:t>Error</w:t>
      </w:r>
    </w:p>
    <w:p>
      <w:pPr>
        <w:pStyle w:val="10"/>
        <w:rPr>
          <w:sz w:val="12"/>
        </w:rPr>
      </w:pPr>
    </w:p>
    <w:p>
      <w:pPr>
        <w:pStyle w:val="10"/>
        <w:rPr>
          <w:sz w:val="12"/>
        </w:rPr>
      </w:pPr>
    </w:p>
    <w:p>
      <w:pPr>
        <w:pStyle w:val="10"/>
        <w:rPr>
          <w:sz w:val="12"/>
        </w:rPr>
      </w:pPr>
    </w:p>
    <w:p>
      <w:pPr>
        <w:pStyle w:val="10"/>
        <w:rPr>
          <w:sz w:val="12"/>
        </w:rPr>
      </w:pPr>
    </w:p>
    <w:p>
      <w:pPr>
        <w:pStyle w:val="10"/>
        <w:rPr>
          <w:sz w:val="12"/>
        </w:rPr>
      </w:pPr>
    </w:p>
    <w:p>
      <w:pPr>
        <w:pStyle w:val="10"/>
        <w:rPr>
          <w:sz w:val="12"/>
        </w:rPr>
      </w:pPr>
    </w:p>
    <w:p>
      <w:pPr>
        <w:pStyle w:val="10"/>
        <w:spacing w:before="8"/>
        <w:rPr>
          <w:sz w:val="13"/>
        </w:rPr>
      </w:pPr>
    </w:p>
    <w:p>
      <w:pPr>
        <w:spacing w:before="0"/>
        <w:ind w:left="1102" w:right="0" w:firstLine="0"/>
        <w:jc w:val="left"/>
        <w:rPr>
          <w:sz w:val="12"/>
        </w:rPr>
      </w:pPr>
      <w:r>
        <w:rPr>
          <w:sz w:val="12"/>
        </w:rPr>
        <w:t xml:space="preserve">Root Mean £iquared </w:t>
      </w:r>
      <w:r>
        <w:rPr>
          <w:color w:val="52A5E6"/>
          <w:sz w:val="12"/>
        </w:rPr>
        <w:t>Error</w:t>
      </w:r>
    </w:p>
    <w:p>
      <w:pPr>
        <w:pStyle w:val="10"/>
        <w:rPr>
          <w:sz w:val="12"/>
        </w:rPr>
      </w:pPr>
    </w:p>
    <w:p>
      <w:pPr>
        <w:spacing w:before="70" w:line="518" w:lineRule="auto"/>
        <w:ind w:left="1108" w:right="4871" w:firstLine="107"/>
        <w:jc w:val="left"/>
        <w:rPr>
          <w:sz w:val="12"/>
        </w:rPr>
      </w:pPr>
      <w:r>
        <w:rPr>
          <w:color w:val="9A9A9A"/>
          <w:sz w:val="12"/>
        </w:rPr>
        <w:t>:</w:t>
      </w:r>
      <w:r>
        <w:rPr>
          <w:color w:val="9A9A9A"/>
          <w:spacing w:val="9"/>
          <w:sz w:val="12"/>
        </w:rPr>
        <w:t xml:space="preserve"> </w:t>
      </w:r>
      <w:r>
        <w:rPr>
          <w:color w:val="4FA1DF"/>
          <w:sz w:val="12"/>
        </w:rPr>
        <w:t>np</w:t>
      </w:r>
      <w:r>
        <w:rPr>
          <w:color w:val="4FA1DF"/>
          <w:spacing w:val="-12"/>
          <w:sz w:val="12"/>
        </w:rPr>
        <w:t xml:space="preserve"> </w:t>
      </w:r>
      <w:r>
        <w:rPr>
          <w:color w:val="67AFE8"/>
          <w:sz w:val="12"/>
        </w:rPr>
        <w:t>.s</w:t>
      </w:r>
      <w:r>
        <w:rPr>
          <w:color w:val="67AFE8"/>
          <w:spacing w:val="3"/>
          <w:sz w:val="12"/>
        </w:rPr>
        <w:t xml:space="preserve"> </w:t>
      </w:r>
      <w:r>
        <w:rPr>
          <w:color w:val="626262"/>
          <w:sz w:val="12"/>
        </w:rPr>
        <w:t>q</w:t>
      </w:r>
      <w:r>
        <w:rPr>
          <w:color w:val="626262"/>
          <w:spacing w:val="-25"/>
          <w:sz w:val="12"/>
        </w:rPr>
        <w:t xml:space="preserve"> </w:t>
      </w:r>
      <w:r>
        <w:rPr>
          <w:color w:val="4F7EBF"/>
          <w:sz w:val="12"/>
        </w:rPr>
        <w:t>rt</w:t>
      </w:r>
      <w:r>
        <w:rPr>
          <w:color w:val="4F7EBF"/>
          <w:spacing w:val="23"/>
          <w:sz w:val="12"/>
        </w:rPr>
        <w:t xml:space="preserve"> </w:t>
      </w:r>
      <w:r>
        <w:rPr>
          <w:color w:val="4885C8"/>
          <w:sz w:val="12"/>
        </w:rPr>
        <w:t>(mea</w:t>
      </w:r>
      <w:r>
        <w:rPr>
          <w:color w:val="4885C8"/>
          <w:spacing w:val="-19"/>
          <w:sz w:val="12"/>
        </w:rPr>
        <w:t xml:space="preserve"> </w:t>
      </w:r>
      <w:r>
        <w:rPr>
          <w:color w:val="414141"/>
          <w:sz w:val="12"/>
        </w:rPr>
        <w:t>n_squ</w:t>
      </w:r>
      <w:r>
        <w:rPr>
          <w:color w:val="414141"/>
          <w:spacing w:val="-20"/>
          <w:sz w:val="12"/>
        </w:rPr>
        <w:t xml:space="preserve"> </w:t>
      </w:r>
      <w:r>
        <w:rPr>
          <w:color w:val="67364F"/>
          <w:sz w:val="12"/>
        </w:rPr>
        <w:t>a</w:t>
      </w:r>
      <w:r>
        <w:rPr>
          <w:color w:val="67364F"/>
          <w:spacing w:val="-23"/>
          <w:sz w:val="12"/>
        </w:rPr>
        <w:t xml:space="preserve"> </w:t>
      </w:r>
      <w:r>
        <w:rPr>
          <w:color w:val="414141"/>
          <w:sz w:val="12"/>
        </w:rPr>
        <w:t>°</w:t>
      </w:r>
      <w:r>
        <w:rPr>
          <w:color w:val="414141"/>
          <w:spacing w:val="-17"/>
          <w:sz w:val="12"/>
        </w:rPr>
        <w:t xml:space="preserve"> </w:t>
      </w:r>
      <w:r>
        <w:rPr>
          <w:color w:val="414141"/>
          <w:sz w:val="12"/>
        </w:rPr>
        <w:t>ed_er</w:t>
      </w:r>
      <w:r>
        <w:rPr>
          <w:color w:val="414141"/>
          <w:spacing w:val="-15"/>
          <w:sz w:val="12"/>
        </w:rPr>
        <w:t xml:space="preserve"> </w:t>
      </w:r>
      <w:r>
        <w:rPr>
          <w:color w:val="8052A0"/>
          <w:sz w:val="12"/>
        </w:rPr>
        <w:t>rcr</w:t>
      </w:r>
      <w:r>
        <w:rPr>
          <w:color w:val="8052A0"/>
          <w:spacing w:val="15"/>
          <w:sz w:val="12"/>
        </w:rPr>
        <w:t xml:space="preserve"> </w:t>
      </w:r>
      <w:r>
        <w:rPr>
          <w:color w:val="414141"/>
          <w:sz w:val="12"/>
        </w:rPr>
        <w:t>(y_t</w:t>
      </w:r>
      <w:r>
        <w:rPr>
          <w:color w:val="414141"/>
          <w:spacing w:val="-17"/>
          <w:sz w:val="12"/>
        </w:rPr>
        <w:t xml:space="preserve"> </w:t>
      </w:r>
      <w:r>
        <w:rPr>
          <w:color w:val="AF6D48"/>
          <w:sz w:val="12"/>
        </w:rPr>
        <w:t>est,</w:t>
      </w:r>
      <w:r>
        <w:rPr>
          <w:color w:val="AF6D48"/>
          <w:spacing w:val="-18"/>
          <w:sz w:val="12"/>
        </w:rPr>
        <w:t xml:space="preserve"> </w:t>
      </w:r>
      <w:r>
        <w:rPr>
          <w:color w:val="414141"/>
          <w:sz w:val="12"/>
        </w:rPr>
        <w:t>y_x</w:t>
      </w:r>
      <w:r>
        <w:rPr>
          <w:color w:val="414141"/>
          <w:spacing w:val="-16"/>
          <w:sz w:val="12"/>
        </w:rPr>
        <w:t xml:space="preserve"> </w:t>
      </w:r>
      <w:r>
        <w:rPr>
          <w:color w:val="414141"/>
          <w:sz w:val="12"/>
        </w:rPr>
        <w:t>$_p</w:t>
      </w:r>
      <w:r>
        <w:rPr>
          <w:color w:val="414141"/>
          <w:spacing w:val="-20"/>
          <w:sz w:val="12"/>
        </w:rPr>
        <w:t xml:space="preserve"> </w:t>
      </w:r>
      <w:r>
        <w:rPr>
          <w:color w:val="565656"/>
          <w:sz w:val="12"/>
        </w:rPr>
        <w:t>red</w:t>
      </w:r>
      <w:r>
        <w:rPr>
          <w:color w:val="565656"/>
          <w:spacing w:val="-22"/>
          <w:sz w:val="12"/>
        </w:rPr>
        <w:t xml:space="preserve"> </w:t>
      </w:r>
      <w:r>
        <w:rPr>
          <w:color w:val="677EBF"/>
          <w:sz w:val="12"/>
        </w:rPr>
        <w:t>]</w:t>
      </w:r>
      <w:r>
        <w:rPr>
          <w:color w:val="677EBF"/>
          <w:spacing w:val="-9"/>
          <w:sz w:val="12"/>
        </w:rPr>
        <w:t xml:space="preserve"> </w:t>
      </w:r>
      <w:r>
        <w:rPr>
          <w:color w:val="4885C8"/>
          <w:sz w:val="12"/>
        </w:rPr>
        <w:t xml:space="preserve">) </w:t>
      </w:r>
      <w:r>
        <w:rPr>
          <w:color w:val="831800"/>
          <w:sz w:val="12"/>
        </w:rPr>
        <w:t>2l¥U.653i4.’’163554</w:t>
      </w:r>
    </w:p>
    <w:p>
      <w:pPr>
        <w:pStyle w:val="10"/>
        <w:spacing w:before="4"/>
        <w:rPr>
          <w:sz w:val="13"/>
        </w:rPr>
      </w:pPr>
    </w:p>
    <w:p>
      <w:pPr>
        <w:spacing w:before="0"/>
        <w:ind w:left="1113" w:right="0" w:firstLine="0"/>
        <w:jc w:val="left"/>
        <w:rPr>
          <w:sz w:val="17"/>
        </w:rPr>
      </w:pPr>
      <w:r>
        <w:rPr>
          <w:sz w:val="17"/>
        </w:rPr>
        <w:t>SuppDrt Vector Regression Model</w:t>
      </w:r>
    </w:p>
    <w:p>
      <w:pPr>
        <w:pStyle w:val="10"/>
        <w:rPr>
          <w:sz w:val="18"/>
        </w:rPr>
      </w:pPr>
    </w:p>
    <w:p>
      <w:pPr>
        <w:pStyle w:val="10"/>
        <w:rPr>
          <w:sz w:val="18"/>
        </w:rPr>
      </w:pPr>
    </w:p>
    <w:p>
      <w:pPr>
        <w:pStyle w:val="10"/>
        <w:rPr>
          <w:sz w:val="18"/>
        </w:rPr>
      </w:pPr>
    </w:p>
    <w:p>
      <w:pPr>
        <w:pStyle w:val="10"/>
        <w:rPr>
          <w:sz w:val="18"/>
        </w:rPr>
      </w:pPr>
    </w:p>
    <w:p>
      <w:pPr>
        <w:pStyle w:val="10"/>
        <w:rPr>
          <w:sz w:val="18"/>
        </w:rPr>
      </w:pPr>
    </w:p>
    <w:p>
      <w:pPr>
        <w:pStyle w:val="10"/>
        <w:rPr>
          <w:sz w:val="18"/>
        </w:rPr>
      </w:pPr>
    </w:p>
    <w:p>
      <w:pPr>
        <w:spacing w:before="122"/>
        <w:ind w:left="1117" w:right="0" w:firstLine="0"/>
        <w:jc w:val="left"/>
        <w:rPr>
          <w:sz w:val="12"/>
        </w:rPr>
      </w:pPr>
      <w:r>
        <w:rPr>
          <w:color w:val="333333"/>
          <w:sz w:val="12"/>
        </w:rPr>
        <w:t>-U.U 'sz2UlJ2weJ64s '5</w:t>
      </w:r>
    </w:p>
    <w:p>
      <w:pPr>
        <w:pStyle w:val="10"/>
        <w:rPr>
          <w:sz w:val="12"/>
        </w:rPr>
      </w:pPr>
    </w:p>
    <w:p>
      <w:pPr>
        <w:pStyle w:val="10"/>
        <w:spacing w:before="3"/>
        <w:rPr>
          <w:sz w:val="17"/>
        </w:rPr>
      </w:pPr>
    </w:p>
    <w:p>
      <w:pPr>
        <w:spacing w:before="1"/>
        <w:ind w:left="1102" w:right="0" w:firstLine="0"/>
        <w:jc w:val="left"/>
        <w:rPr>
          <w:sz w:val="12"/>
        </w:rPr>
      </w:pPr>
      <w:r>
        <w:rPr>
          <w:sz w:val="12"/>
        </w:rPr>
        <w:t xml:space="preserve">Mean </w:t>
      </w:r>
      <w:r>
        <w:rPr>
          <w:color w:val="A55400"/>
          <w:sz w:val="12"/>
        </w:rPr>
        <w:t xml:space="preserve">£lqua </w:t>
      </w:r>
      <w:r>
        <w:rPr>
          <w:sz w:val="12"/>
        </w:rPr>
        <w:t xml:space="preserve">red </w:t>
      </w:r>
      <w:r>
        <w:rPr>
          <w:color w:val="0082C6"/>
          <w:sz w:val="12"/>
        </w:rPr>
        <w:t>Error</w:t>
      </w:r>
    </w:p>
    <w:p>
      <w:pPr>
        <w:pStyle w:val="10"/>
        <w:rPr>
          <w:sz w:val="12"/>
        </w:rPr>
      </w:pPr>
    </w:p>
    <w:p>
      <w:pPr>
        <w:pStyle w:val="10"/>
        <w:rPr>
          <w:sz w:val="12"/>
        </w:rPr>
      </w:pPr>
    </w:p>
    <w:p>
      <w:pPr>
        <w:pStyle w:val="10"/>
        <w:rPr>
          <w:sz w:val="12"/>
        </w:rPr>
      </w:pPr>
    </w:p>
    <w:p>
      <w:pPr>
        <w:pStyle w:val="10"/>
        <w:rPr>
          <w:sz w:val="12"/>
        </w:rPr>
      </w:pPr>
    </w:p>
    <w:p>
      <w:pPr>
        <w:pStyle w:val="10"/>
        <w:rPr>
          <w:sz w:val="12"/>
        </w:rPr>
      </w:pPr>
    </w:p>
    <w:p>
      <w:pPr>
        <w:pStyle w:val="10"/>
        <w:rPr>
          <w:sz w:val="12"/>
        </w:rPr>
      </w:pPr>
    </w:p>
    <w:p>
      <w:pPr>
        <w:pStyle w:val="10"/>
        <w:spacing w:before="1"/>
        <w:rPr>
          <w:sz w:val="11"/>
        </w:rPr>
      </w:pPr>
    </w:p>
    <w:p>
      <w:pPr>
        <w:spacing w:before="1"/>
        <w:ind w:left="1102" w:right="0" w:firstLine="0"/>
        <w:jc w:val="left"/>
        <w:rPr>
          <w:sz w:val="12"/>
        </w:rPr>
      </w:pPr>
      <w:r>
        <w:rPr>
          <w:color w:val="000083"/>
          <w:sz w:val="12"/>
        </w:rPr>
        <w:t xml:space="preserve">Root </w:t>
      </w:r>
      <w:r>
        <w:rPr>
          <w:sz w:val="12"/>
        </w:rPr>
        <w:t xml:space="preserve">Mean Squared </w:t>
      </w:r>
      <w:r>
        <w:rPr>
          <w:color w:val="52A5E6"/>
          <w:sz w:val="12"/>
        </w:rPr>
        <w:t>Error</w:t>
      </w:r>
    </w:p>
    <w:p>
      <w:pPr>
        <w:pStyle w:val="10"/>
        <w:rPr>
          <w:sz w:val="12"/>
        </w:rPr>
      </w:pPr>
    </w:p>
    <w:p>
      <w:pPr>
        <w:spacing w:before="84"/>
        <w:ind w:left="1215" w:right="0" w:firstLine="0"/>
        <w:jc w:val="left"/>
        <w:rPr>
          <w:sz w:val="12"/>
        </w:rPr>
      </w:pPr>
      <w:r>
        <w:rPr>
          <w:color w:val="9A9A9A"/>
          <w:sz w:val="12"/>
        </w:rPr>
        <w:t xml:space="preserve">. </w:t>
      </w:r>
      <w:r>
        <w:rPr>
          <w:color w:val="4FA1DF"/>
          <w:sz w:val="12"/>
        </w:rPr>
        <w:t xml:space="preserve">np </w:t>
      </w:r>
      <w:r>
        <w:rPr>
          <w:color w:val="771616"/>
          <w:sz w:val="12"/>
        </w:rPr>
        <w:t xml:space="preserve">.s </w:t>
      </w:r>
      <w:r>
        <w:rPr>
          <w:color w:val="4F7EBF"/>
          <w:sz w:val="12"/>
        </w:rPr>
        <w:t xml:space="preserve">rt </w:t>
      </w:r>
      <w:r>
        <w:rPr>
          <w:color w:val="4885C8"/>
          <w:sz w:val="12"/>
        </w:rPr>
        <w:t xml:space="preserve">(mea </w:t>
      </w:r>
      <w:r>
        <w:rPr>
          <w:color w:val="414141"/>
          <w:sz w:val="12"/>
        </w:rPr>
        <w:t xml:space="preserve">n_squ </w:t>
      </w:r>
      <w:r>
        <w:rPr>
          <w:color w:val="67364F"/>
          <w:sz w:val="12"/>
        </w:rPr>
        <w:t xml:space="preserve">a </w:t>
      </w:r>
      <w:r>
        <w:rPr>
          <w:color w:val="414141"/>
          <w:sz w:val="12"/>
        </w:rPr>
        <w:t xml:space="preserve">° ed_er </w:t>
      </w:r>
      <w:r>
        <w:rPr>
          <w:color w:val="8052A0"/>
          <w:sz w:val="12"/>
        </w:rPr>
        <w:t xml:space="preserve">rcr </w:t>
      </w:r>
      <w:r>
        <w:rPr>
          <w:color w:val="414141"/>
          <w:sz w:val="12"/>
        </w:rPr>
        <w:t xml:space="preserve">(y_t </w:t>
      </w:r>
      <w:r>
        <w:rPr>
          <w:color w:val="AF6D48"/>
          <w:sz w:val="12"/>
        </w:rPr>
        <w:t xml:space="preserve">est, </w:t>
      </w:r>
      <w:r>
        <w:rPr>
          <w:color w:val="414141"/>
          <w:sz w:val="12"/>
        </w:rPr>
        <w:t xml:space="preserve">y_sv°_pred </w:t>
      </w:r>
      <w:r>
        <w:rPr>
          <w:color w:val="4885C8"/>
          <w:sz w:val="12"/>
        </w:rPr>
        <w:t xml:space="preserve">) </w:t>
      </w:r>
      <w:r>
        <w:rPr>
          <w:color w:val="A85D60"/>
          <w:sz w:val="12"/>
        </w:rPr>
        <w:t>}</w:t>
      </w:r>
    </w:p>
    <w:p>
      <w:pPr>
        <w:pStyle w:val="10"/>
        <w:spacing w:before="9"/>
        <w:rPr>
          <w:sz w:val="14"/>
        </w:rPr>
      </w:pPr>
      <w:r>
        <w:drawing>
          <wp:anchor distT="0" distB="0" distL="0" distR="0" simplePos="0" relativeHeight="251660288" behindDoc="0" locked="0" layoutInCell="1" allowOverlap="1">
            <wp:simplePos x="0" y="0"/>
            <wp:positionH relativeFrom="page">
              <wp:posOffset>1429385</wp:posOffset>
            </wp:positionH>
            <wp:positionV relativeFrom="paragraph">
              <wp:posOffset>132715</wp:posOffset>
            </wp:positionV>
            <wp:extent cx="682625" cy="4572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1" cstate="print"/>
                    <a:stretch>
                      <a:fillRect/>
                    </a:stretch>
                  </pic:blipFill>
                  <pic:spPr>
                    <a:xfrm>
                      <a:off x="0" y="0"/>
                      <a:ext cx="682792" cy="45720"/>
                    </a:xfrm>
                    <a:prstGeom prst="rect">
                      <a:avLst/>
                    </a:prstGeom>
                  </pic:spPr>
                </pic:pic>
              </a:graphicData>
            </a:graphic>
          </wp:anchor>
        </w:drawing>
      </w:r>
    </w:p>
    <w:p>
      <w:pPr>
        <w:pStyle w:val="10"/>
        <w:rPr>
          <w:sz w:val="12"/>
        </w:rPr>
      </w:pPr>
    </w:p>
    <w:p>
      <w:pPr>
        <w:pStyle w:val="10"/>
        <w:rPr>
          <w:sz w:val="12"/>
        </w:rPr>
      </w:pPr>
    </w:p>
    <w:p>
      <w:pPr>
        <w:pStyle w:val="10"/>
        <w:spacing w:before="9"/>
        <w:rPr>
          <w:sz w:val="13"/>
        </w:rPr>
      </w:pPr>
    </w:p>
    <w:p>
      <w:pPr>
        <w:spacing w:before="1"/>
        <w:ind w:left="1156" w:right="0" w:firstLine="0"/>
        <w:jc w:val="left"/>
        <w:rPr>
          <w:sz w:val="16"/>
        </w:rPr>
      </w:pPr>
      <w:r>
        <w:rPr>
          <w:sz w:val="16"/>
        </w:rPr>
        <w:t xml:space="preserve">Decision </w:t>
      </w:r>
      <w:r>
        <w:rPr>
          <w:color w:val="000052"/>
          <w:sz w:val="16"/>
        </w:rPr>
        <w:t xml:space="preserve">Tree </w:t>
      </w:r>
      <w:r>
        <w:rPr>
          <w:sz w:val="16"/>
        </w:rPr>
        <w:t xml:space="preserve">Regression </w:t>
      </w:r>
      <w:r>
        <w:rPr>
          <w:color w:val="005452"/>
          <w:sz w:val="16"/>
        </w:rPr>
        <w:t>Model</w:t>
      </w:r>
    </w:p>
    <w:p>
      <w:pPr>
        <w:pStyle w:val="10"/>
        <w:spacing w:before="5"/>
        <w:rPr>
          <w:sz w:val="17"/>
        </w:rPr>
      </w:pPr>
      <w:r>
        <w:drawing>
          <wp:anchor distT="0" distB="0" distL="0" distR="0" simplePos="0" relativeHeight="251660288" behindDoc="0" locked="0" layoutInCell="1" allowOverlap="1">
            <wp:simplePos x="0" y="0"/>
            <wp:positionH relativeFrom="page">
              <wp:posOffset>1542415</wp:posOffset>
            </wp:positionH>
            <wp:positionV relativeFrom="paragraph">
              <wp:posOffset>151765</wp:posOffset>
            </wp:positionV>
            <wp:extent cx="1337945" cy="6731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2" cstate="print"/>
                    <a:stretch>
                      <a:fillRect/>
                    </a:stretch>
                  </pic:blipFill>
                  <pic:spPr>
                    <a:xfrm>
                      <a:off x="0" y="0"/>
                      <a:ext cx="1338150" cy="67055"/>
                    </a:xfrm>
                    <a:prstGeom prst="rect">
                      <a:avLst/>
                    </a:prstGeom>
                  </pic:spPr>
                </pic:pic>
              </a:graphicData>
            </a:graphic>
          </wp:anchor>
        </w:drawing>
      </w:r>
    </w:p>
    <w:p>
      <w:pPr>
        <w:pStyle w:val="10"/>
        <w:rPr>
          <w:sz w:val="18"/>
        </w:rPr>
      </w:pPr>
    </w:p>
    <w:p>
      <w:pPr>
        <w:spacing w:before="150"/>
        <w:ind w:left="1159" w:right="0" w:firstLine="0"/>
        <w:jc w:val="left"/>
        <w:rPr>
          <w:sz w:val="12"/>
        </w:rPr>
      </w:pPr>
      <w:r>
        <w:rPr>
          <w:color w:val="52A5E6"/>
          <w:sz w:val="12"/>
        </w:rPr>
        <w:t xml:space="preserve">R2 </w:t>
      </w:r>
      <w:r>
        <w:rPr>
          <w:sz w:val="12"/>
        </w:rPr>
        <w:t>Sea re</w:t>
      </w:r>
    </w:p>
    <w:p>
      <w:pPr>
        <w:pStyle w:val="10"/>
        <w:spacing w:before="2"/>
        <w:rPr>
          <w:sz w:val="18"/>
        </w:rPr>
      </w:pPr>
      <w:r>
        <w:drawing>
          <wp:anchor distT="0" distB="0" distL="0" distR="0" simplePos="0" relativeHeight="251660288" behindDoc="0" locked="0" layoutInCell="1" allowOverlap="1">
            <wp:simplePos x="0" y="0"/>
            <wp:positionH relativeFrom="page">
              <wp:posOffset>1542415</wp:posOffset>
            </wp:positionH>
            <wp:positionV relativeFrom="paragraph">
              <wp:posOffset>157480</wp:posOffset>
            </wp:positionV>
            <wp:extent cx="1167765" cy="6731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a:picLocks noChangeAspect="1"/>
                    </pic:cNvPicPr>
                  </pic:nvPicPr>
                  <pic:blipFill>
                    <a:blip r:embed="rId33" cstate="print"/>
                    <a:stretch>
                      <a:fillRect/>
                    </a:stretch>
                  </pic:blipFill>
                  <pic:spPr>
                    <a:xfrm>
                      <a:off x="0" y="0"/>
                      <a:ext cx="1167452" cy="67055"/>
                    </a:xfrm>
                    <a:prstGeom prst="rect">
                      <a:avLst/>
                    </a:prstGeom>
                  </pic:spPr>
                </pic:pic>
              </a:graphicData>
            </a:graphic>
          </wp:anchor>
        </w:drawing>
      </w:r>
    </w:p>
    <w:p>
      <w:pPr>
        <w:pStyle w:val="10"/>
        <w:rPr>
          <w:sz w:val="12"/>
        </w:rPr>
      </w:pPr>
    </w:p>
    <w:p>
      <w:pPr>
        <w:pStyle w:val="10"/>
        <w:rPr>
          <w:sz w:val="12"/>
        </w:rPr>
      </w:pPr>
    </w:p>
    <w:p>
      <w:pPr>
        <w:pStyle w:val="10"/>
        <w:rPr>
          <w:sz w:val="12"/>
        </w:rPr>
      </w:pPr>
    </w:p>
    <w:p>
      <w:pPr>
        <w:pStyle w:val="10"/>
        <w:spacing w:before="4"/>
        <w:rPr>
          <w:sz w:val="16"/>
        </w:rPr>
      </w:pPr>
    </w:p>
    <w:p>
      <w:pPr>
        <w:spacing w:before="0"/>
        <w:ind w:left="1160" w:right="0" w:firstLine="0"/>
        <w:jc w:val="left"/>
        <w:rPr>
          <w:sz w:val="12"/>
        </w:rPr>
      </w:pPr>
      <w:r>
        <w:rPr>
          <w:sz w:val="12"/>
        </w:rPr>
        <w:t xml:space="preserve">Mean </w:t>
      </w:r>
      <w:r>
        <w:rPr>
          <w:color w:val="A55400"/>
          <w:sz w:val="12"/>
        </w:rPr>
        <w:t xml:space="preserve">l2q </w:t>
      </w:r>
      <w:r>
        <w:rPr>
          <w:color w:val="52A5E6"/>
          <w:sz w:val="12"/>
        </w:rPr>
        <w:t xml:space="preserve">ua </w:t>
      </w:r>
      <w:r>
        <w:rPr>
          <w:color w:val="A55400"/>
          <w:sz w:val="12"/>
        </w:rPr>
        <w:t>red Error</w:t>
      </w:r>
    </w:p>
    <w:p>
      <w:pPr>
        <w:pStyle w:val="10"/>
        <w:rPr>
          <w:sz w:val="11"/>
        </w:rPr>
      </w:pPr>
    </w:p>
    <w:p>
      <w:pPr>
        <w:spacing w:before="96"/>
        <w:ind w:left="1278" w:right="0" w:firstLine="0"/>
        <w:jc w:val="left"/>
        <w:rPr>
          <w:sz w:val="12"/>
        </w:rPr>
      </w:pPr>
      <w:r>
        <w:rPr>
          <w:color w:val="9A9A9A"/>
          <w:sz w:val="12"/>
        </w:rPr>
        <w:t xml:space="preserve">. </w:t>
      </w:r>
      <w:r>
        <w:rPr>
          <w:color w:val="6E753F"/>
          <w:sz w:val="12"/>
        </w:rPr>
        <w:t xml:space="preserve">me </w:t>
      </w:r>
      <w:r>
        <w:rPr>
          <w:color w:val="414141"/>
          <w:sz w:val="12"/>
        </w:rPr>
        <w:t xml:space="preserve">an_squar </w:t>
      </w:r>
      <w:r>
        <w:rPr>
          <w:color w:val="8E3636"/>
          <w:sz w:val="12"/>
        </w:rPr>
        <w:t xml:space="preserve">e </w:t>
      </w:r>
      <w:r>
        <w:rPr>
          <w:color w:val="4F9CD6"/>
          <w:sz w:val="12"/>
        </w:rPr>
        <w:t xml:space="preserve">d_e </w:t>
      </w:r>
      <w:r>
        <w:rPr>
          <w:i/>
          <w:color w:val="60A8DF"/>
          <w:sz w:val="12"/>
        </w:rPr>
        <w:t xml:space="preserve">rr </w:t>
      </w:r>
      <w:r>
        <w:rPr>
          <w:i/>
          <w:color w:val="464646"/>
          <w:sz w:val="12"/>
        </w:rPr>
        <w:t xml:space="preserve">n </w:t>
      </w:r>
      <w:r>
        <w:rPr>
          <w:i/>
          <w:color w:val="A06280"/>
          <w:w w:val="75"/>
          <w:sz w:val="12"/>
        </w:rPr>
        <w:t xml:space="preserve">,’ </w:t>
      </w:r>
      <w:r>
        <w:rPr>
          <w:i/>
          <w:color w:val="414141"/>
          <w:sz w:val="12"/>
        </w:rPr>
        <w:t xml:space="preserve">y_ze </w:t>
      </w:r>
      <w:r>
        <w:rPr>
          <w:color w:val="60423F"/>
          <w:sz w:val="12"/>
        </w:rPr>
        <w:t>z</w:t>
      </w:r>
      <w:r>
        <w:rPr>
          <w:color w:val="B67948"/>
          <w:sz w:val="12"/>
        </w:rPr>
        <w:t>,</w:t>
      </w:r>
      <w:r>
        <w:rPr>
          <w:color w:val="60423F"/>
          <w:sz w:val="12"/>
        </w:rPr>
        <w:t xml:space="preserve">t </w:t>
      </w:r>
      <w:r>
        <w:rPr>
          <w:color w:val="1F1F1F"/>
          <w:w w:val="110"/>
          <w:sz w:val="12"/>
        </w:rPr>
        <w:t>y_dt</w:t>
      </w:r>
      <w:r>
        <w:rPr>
          <w:color w:val="BF7E4F"/>
          <w:w w:val="110"/>
          <w:sz w:val="12"/>
        </w:rPr>
        <w:t>bred</w:t>
      </w:r>
      <w:r>
        <w:rPr>
          <w:color w:val="6770B6"/>
          <w:w w:val="110"/>
          <w:sz w:val="12"/>
        </w:rPr>
        <w:t>}</w:t>
      </w:r>
    </w:p>
    <w:p>
      <w:pPr>
        <w:pStyle w:val="10"/>
        <w:rPr>
          <w:sz w:val="20"/>
        </w:rPr>
      </w:pPr>
    </w:p>
    <w:p>
      <w:pPr>
        <w:pStyle w:val="10"/>
        <w:rPr>
          <w:sz w:val="26"/>
        </w:rPr>
      </w:pPr>
    </w:p>
    <w:p>
      <w:pPr>
        <w:spacing w:before="96"/>
        <w:ind w:left="1159" w:right="0" w:firstLine="0"/>
        <w:jc w:val="left"/>
        <w:rPr>
          <w:sz w:val="12"/>
        </w:rPr>
      </w:pPr>
      <w:r>
        <w:rPr>
          <w:color w:val="52A5E6"/>
          <w:w w:val="105"/>
          <w:sz w:val="12"/>
        </w:rPr>
        <w:t xml:space="preserve">Root </w:t>
      </w:r>
      <w:r>
        <w:rPr>
          <w:w w:val="105"/>
          <w:sz w:val="12"/>
        </w:rPr>
        <w:t xml:space="preserve">Mean </w:t>
      </w:r>
      <w:r>
        <w:rPr>
          <w:color w:val="000052"/>
          <w:w w:val="105"/>
          <w:sz w:val="12"/>
        </w:rPr>
        <w:t xml:space="preserve">3qua </w:t>
      </w:r>
      <w:r>
        <w:rPr>
          <w:w w:val="105"/>
          <w:sz w:val="12"/>
        </w:rPr>
        <w:t xml:space="preserve">red </w:t>
      </w:r>
      <w:r>
        <w:rPr>
          <w:color w:val="52A5E6"/>
          <w:w w:val="105"/>
          <w:sz w:val="12"/>
        </w:rPr>
        <w:t>Error</w:t>
      </w:r>
    </w:p>
    <w:p>
      <w:pPr>
        <w:pStyle w:val="10"/>
        <w:rPr>
          <w:sz w:val="12"/>
        </w:rPr>
      </w:pPr>
    </w:p>
    <w:p>
      <w:pPr>
        <w:spacing w:before="89" w:line="508" w:lineRule="auto"/>
        <w:ind w:left="1164" w:right="4871" w:firstLine="114"/>
        <w:jc w:val="left"/>
        <w:rPr>
          <w:sz w:val="12"/>
        </w:rPr>
      </w:pPr>
      <w:r>
        <w:rPr>
          <w:color w:val="9A9A9A"/>
          <w:sz w:val="12"/>
        </w:rPr>
        <w:t xml:space="preserve">. </w:t>
      </w:r>
      <w:r>
        <w:rPr>
          <w:color w:val="4FA1DF"/>
          <w:sz w:val="12"/>
        </w:rPr>
        <w:t xml:space="preserve">np </w:t>
      </w:r>
      <w:r>
        <w:rPr>
          <w:color w:val="67AFE8"/>
          <w:sz w:val="12"/>
        </w:rPr>
        <w:t xml:space="preserve">. </w:t>
      </w:r>
      <w:r>
        <w:rPr>
          <w:color w:val="C88C4F"/>
          <w:sz w:val="12"/>
        </w:rPr>
        <w:t xml:space="preserve">s </w:t>
      </w:r>
      <w:r>
        <w:rPr>
          <w:color w:val="4F7EBF"/>
          <w:sz w:val="12"/>
        </w:rPr>
        <w:t xml:space="preserve">qrt </w:t>
      </w:r>
      <w:r>
        <w:rPr>
          <w:color w:val="8066A0"/>
          <w:sz w:val="12"/>
        </w:rPr>
        <w:t xml:space="preserve">(mea </w:t>
      </w:r>
      <w:r>
        <w:rPr>
          <w:color w:val="414141"/>
          <w:sz w:val="12"/>
        </w:rPr>
        <w:t xml:space="preserve">n_squ </w:t>
      </w:r>
      <w:r>
        <w:rPr>
          <w:color w:val="6E7967"/>
          <w:sz w:val="12"/>
        </w:rPr>
        <w:t xml:space="preserve">a </w:t>
      </w:r>
      <w:r>
        <w:rPr>
          <w:color w:val="414141"/>
          <w:sz w:val="12"/>
        </w:rPr>
        <w:t xml:space="preserve">-ed_er rcr(y_t </w:t>
      </w:r>
      <w:r>
        <w:rPr>
          <w:color w:val="AF6D48"/>
          <w:sz w:val="12"/>
        </w:rPr>
        <w:t xml:space="preserve">est, </w:t>
      </w:r>
      <w:r>
        <w:rPr>
          <w:color w:val="414141"/>
          <w:sz w:val="12"/>
        </w:rPr>
        <w:t xml:space="preserve">y_dt_p </w:t>
      </w:r>
      <w:r>
        <w:rPr>
          <w:color w:val="565656"/>
          <w:sz w:val="12"/>
        </w:rPr>
        <w:t xml:space="preserve">red </w:t>
      </w:r>
      <w:r>
        <w:rPr>
          <w:color w:val="677EBF"/>
          <w:sz w:val="12"/>
        </w:rPr>
        <w:t xml:space="preserve">] </w:t>
      </w:r>
      <w:r>
        <w:rPr>
          <w:color w:val="4885C8"/>
          <w:sz w:val="12"/>
        </w:rPr>
        <w:t xml:space="preserve">) </w:t>
      </w:r>
      <w:r>
        <w:rPr>
          <w:color w:val="424242"/>
          <w:sz w:val="12"/>
        </w:rPr>
        <w:t>3hIu.al/61ldweJhd.’</w:t>
      </w:r>
    </w:p>
    <w:p>
      <w:pPr>
        <w:spacing w:after="0" w:line="508" w:lineRule="auto"/>
        <w:jc w:val="left"/>
        <w:rPr>
          <w:sz w:val="12"/>
        </w:rPr>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76" w:line="259" w:lineRule="auto"/>
        <w:ind w:left="1020" w:right="857"/>
      </w:pPr>
      <w:r>
        <w:t>Cross validation is a technique for assessing how the statistical analysis generalises to an independent data set.It is a technique for evaluating machine learning models by training several models on subsets of the available input data and evaluating them on the complementary subset of the data.</w:t>
      </w:r>
    </w:p>
    <w:p>
      <w:pPr>
        <w:pStyle w:val="10"/>
        <w:rPr>
          <w:sz w:val="30"/>
        </w:rPr>
      </w:pPr>
    </w:p>
    <w:p>
      <w:pPr>
        <w:pStyle w:val="10"/>
        <w:spacing w:line="259" w:lineRule="auto"/>
        <w:ind w:left="1020" w:right="977"/>
      </w:pPr>
      <w:r>
        <w:t>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pPr>
        <w:pStyle w:val="10"/>
        <w:rPr>
          <w:sz w:val="20"/>
        </w:rPr>
      </w:pPr>
    </w:p>
    <w:p>
      <w:pPr>
        <w:pStyle w:val="10"/>
        <w:spacing w:before="1"/>
        <w:rPr>
          <w:sz w:val="24"/>
        </w:rPr>
      </w:pPr>
      <w:r>
        <w:drawing>
          <wp:anchor distT="0" distB="0" distL="0" distR="0" simplePos="0" relativeHeight="251660288" behindDoc="0" locked="0" layoutInCell="1" allowOverlap="1">
            <wp:simplePos x="0" y="0"/>
            <wp:positionH relativeFrom="page">
              <wp:posOffset>1410335</wp:posOffset>
            </wp:positionH>
            <wp:positionV relativeFrom="paragraph">
              <wp:posOffset>200660</wp:posOffset>
            </wp:positionV>
            <wp:extent cx="3264535" cy="411607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a:picLocks noChangeAspect="1"/>
                    </pic:cNvPicPr>
                  </pic:nvPicPr>
                  <pic:blipFill>
                    <a:blip r:embed="rId34" cstate="print"/>
                    <a:stretch>
                      <a:fillRect/>
                    </a:stretch>
                  </pic:blipFill>
                  <pic:spPr>
                    <a:xfrm>
                      <a:off x="0" y="0"/>
                      <a:ext cx="3264786" cy="4116133"/>
                    </a:xfrm>
                    <a:prstGeom prst="rect">
                      <a:avLst/>
                    </a:prstGeom>
                  </pic:spPr>
                </pic:pic>
              </a:graphicData>
            </a:graphic>
          </wp:anchor>
        </w:drawing>
      </w:r>
    </w:p>
    <w:p>
      <w:pPr>
        <w:pStyle w:val="10"/>
        <w:rPr>
          <w:sz w:val="30"/>
        </w:rPr>
      </w:pPr>
    </w:p>
    <w:p>
      <w:pPr>
        <w:pStyle w:val="10"/>
        <w:spacing w:before="11"/>
        <w:rPr>
          <w:sz w:val="37"/>
        </w:rPr>
      </w:pPr>
    </w:p>
    <w:p>
      <w:pPr>
        <w:spacing w:before="0"/>
        <w:ind w:left="300" w:right="0" w:firstLine="0"/>
        <w:jc w:val="left"/>
        <w:rPr>
          <w:sz w:val="36"/>
        </w:rPr>
      </w:pPr>
      <w:r>
        <w:rPr>
          <w:sz w:val="36"/>
          <w:u w:val="thick"/>
        </w:rPr>
        <w:t>Interpretation of the Results</w:t>
      </w:r>
    </w:p>
    <w:p>
      <w:pPr>
        <w:pStyle w:val="10"/>
        <w:spacing w:before="189" w:line="259" w:lineRule="auto"/>
        <w:ind w:left="1020" w:right="862"/>
        <w:jc w:val="both"/>
      </w:pPr>
      <w:r>
        <w:t>Based on comparing Accuracy Score results with Cross Validation results, it is determined that Random Forest Regressor is the best model. It also has the lowest Root Mean Squared Error score.</w:t>
      </w:r>
    </w:p>
    <w:p>
      <w:pPr>
        <w:spacing w:after="0" w:line="259" w:lineRule="auto"/>
        <w:jc w:val="both"/>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5"/>
        <w:spacing w:before="78"/>
        <w:ind w:left="1020"/>
      </w:pPr>
      <w:r>
        <w:t>Hyper Parameter Tuning</w:t>
      </w:r>
    </w:p>
    <w:p>
      <w:pPr>
        <w:pStyle w:val="10"/>
        <w:spacing w:before="187" w:line="259" w:lineRule="auto"/>
        <w:ind w:left="1020" w:right="1667"/>
      </w:pPr>
      <w:r>
        <w:t>GridSearchCV was used for Hyper Parameter Tuning of the Random Forest Regressor model.</w:t>
      </w:r>
    </w:p>
    <w:p>
      <w:pPr>
        <w:pStyle w:val="10"/>
        <w:spacing w:before="6"/>
        <w:rPr>
          <w:sz w:val="13"/>
        </w:rPr>
      </w:pPr>
      <w:r>
        <w:drawing>
          <wp:anchor distT="0" distB="0" distL="0" distR="0" simplePos="0" relativeHeight="251660288" behindDoc="0" locked="0" layoutInCell="1" allowOverlap="1">
            <wp:simplePos x="0" y="0"/>
            <wp:positionH relativeFrom="page">
              <wp:posOffset>1371600</wp:posOffset>
            </wp:positionH>
            <wp:positionV relativeFrom="paragraph">
              <wp:posOffset>123190</wp:posOffset>
            </wp:positionV>
            <wp:extent cx="4778375" cy="37592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5" cstate="print"/>
                    <a:stretch>
                      <a:fillRect/>
                    </a:stretch>
                  </pic:blipFill>
                  <pic:spPr>
                    <a:xfrm>
                      <a:off x="0" y="0"/>
                      <a:ext cx="4778062" cy="3759327"/>
                    </a:xfrm>
                    <a:prstGeom prst="rect">
                      <a:avLst/>
                    </a:prstGeom>
                  </pic:spPr>
                </pic:pic>
              </a:graphicData>
            </a:graphic>
          </wp:anchor>
        </w:drawing>
      </w:r>
    </w:p>
    <w:p>
      <w:pPr>
        <w:pStyle w:val="10"/>
        <w:rPr>
          <w:sz w:val="30"/>
        </w:rPr>
      </w:pPr>
    </w:p>
    <w:p>
      <w:pPr>
        <w:pStyle w:val="10"/>
        <w:spacing w:before="4"/>
        <w:rPr>
          <w:sz w:val="32"/>
        </w:rPr>
      </w:pPr>
    </w:p>
    <w:p>
      <w:pPr>
        <w:pStyle w:val="10"/>
        <w:spacing w:line="259" w:lineRule="auto"/>
        <w:ind w:left="1020" w:right="982"/>
      </w:pPr>
      <w:r>
        <w:t>Based on the input parameter values and after fitting the train datasets The Random Forest Regressor model was further tuned based on the parameter values yielded from GridsearchCV. The Random Forest Regressor model displayed an accuracy of 83.15%</w:t>
      </w:r>
    </w:p>
    <w:p>
      <w:pPr>
        <w:pStyle w:val="10"/>
        <w:spacing w:before="158" w:line="259" w:lineRule="auto"/>
        <w:ind w:left="1020" w:right="1480"/>
      </w:pPr>
      <w:r>
        <w:t>This model was then tested using a scaled Test Dataset. The model performed with good amount of accuracy.</w:t>
      </w:r>
    </w:p>
    <w:p>
      <w:pPr>
        <w:spacing w:after="0" w:line="259" w:lineRule="auto"/>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ind w:left="1020"/>
        <w:rPr>
          <w:sz w:val="20"/>
        </w:rPr>
      </w:pPr>
      <w:r>
        <w:rPr>
          <w:sz w:val="20"/>
        </w:rPr>
        <w:drawing>
          <wp:inline distT="0" distB="0" distL="0" distR="0">
            <wp:extent cx="4527550" cy="2734945"/>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36" cstate="print"/>
                    <a:stretch>
                      <a:fillRect/>
                    </a:stretch>
                  </pic:blipFill>
                  <pic:spPr>
                    <a:xfrm>
                      <a:off x="0" y="0"/>
                      <a:ext cx="4527786" cy="2735579"/>
                    </a:xfrm>
                    <a:prstGeom prst="rect">
                      <a:avLst/>
                    </a:prstGeom>
                  </pic:spPr>
                </pic:pic>
              </a:graphicData>
            </a:graphic>
          </wp:inline>
        </w:drawing>
      </w:r>
    </w:p>
    <w:p>
      <w:pPr>
        <w:pStyle w:val="10"/>
        <w:rPr>
          <w:sz w:val="20"/>
        </w:rPr>
      </w:pPr>
    </w:p>
    <w:p>
      <w:pPr>
        <w:pStyle w:val="10"/>
        <w:rPr>
          <w:sz w:val="20"/>
        </w:rPr>
      </w:pPr>
    </w:p>
    <w:p>
      <w:pPr>
        <w:pStyle w:val="10"/>
        <w:rPr>
          <w:sz w:val="20"/>
        </w:rPr>
      </w:pPr>
    </w:p>
    <w:p>
      <w:pPr>
        <w:pStyle w:val="10"/>
        <w:rPr>
          <w:sz w:val="20"/>
        </w:rPr>
      </w:pPr>
    </w:p>
    <w:p>
      <w:pPr>
        <w:pStyle w:val="10"/>
        <w:spacing w:before="7"/>
        <w:rPr>
          <w:sz w:val="21"/>
        </w:rPr>
      </w:pPr>
    </w:p>
    <w:p>
      <w:pPr>
        <w:pStyle w:val="10"/>
        <w:spacing w:before="91"/>
        <w:ind w:left="300" w:right="768"/>
      </w:pPr>
      <w:r>
        <w:t>In summary, Based on the visualizations of the feature-column relations hips, it is determined that, Features like Source,month,Duration,Total St ops,Airline,Date are some of the most important features to predict the la bel values. Random Forest Regressor Performed the best out of all the models that were tested. It also worked well with the outlier handling.</w:t>
      </w:r>
    </w:p>
    <w:p>
      <w:pPr>
        <w:spacing w:after="0"/>
        <w:sectPr>
          <w:pgSz w:w="11920" w:h="16850"/>
          <w:pgMar w:top="142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3"/>
        <w:ind w:left="913" w:right="1366"/>
        <w:jc w:val="center"/>
      </w:pPr>
      <w:r>
        <w:t>CONCLUSION</w:t>
      </w:r>
    </w:p>
    <w:p>
      <w:pPr>
        <w:pStyle w:val="6"/>
        <w:spacing w:before="195" w:line="362" w:lineRule="auto"/>
        <w:ind w:right="831"/>
        <w:rPr>
          <w:u w:val="none"/>
        </w:rPr>
      </w:pPr>
      <w:r>
        <w:rPr>
          <w:u w:val="thick"/>
        </w:rPr>
        <w:t>Key Findings and Conclusions of the Study and Learning</w:t>
      </w:r>
      <w:r>
        <w:rPr>
          <w:u w:val="none"/>
        </w:rPr>
        <w:t xml:space="preserve"> </w:t>
      </w:r>
      <w:r>
        <w:rPr>
          <w:u w:val="thick"/>
        </w:rPr>
        <w:t>Outcomes with respect to Data Science</w:t>
      </w:r>
    </w:p>
    <w:p>
      <w:pPr>
        <w:pStyle w:val="10"/>
        <w:spacing w:before="1" w:line="376" w:lineRule="auto"/>
        <w:ind w:left="300" w:right="784"/>
      </w:pPr>
      <w:r>
        <w:t>Based on the in-depth analysis of the Flight Price Prediction Project, The Exploratory analysis of the datasets, and the analysis of the Outputs</w:t>
      </w:r>
    </w:p>
    <w:p>
      <w:pPr>
        <w:pStyle w:val="10"/>
        <w:spacing w:before="2"/>
        <w:ind w:left="300"/>
      </w:pPr>
      <w:r>
        <w:t>of the models the following observations are made:</w:t>
      </w:r>
    </w:p>
    <w:p>
      <w:pPr>
        <w:pStyle w:val="12"/>
        <w:numPr>
          <w:ilvl w:val="0"/>
          <w:numId w:val="5"/>
        </w:numPr>
        <w:tabs>
          <w:tab w:val="left" w:pos="481"/>
        </w:tabs>
        <w:spacing w:before="184" w:after="0" w:line="259" w:lineRule="auto"/>
        <w:ind w:left="300" w:right="1005" w:firstLine="0"/>
        <w:jc w:val="left"/>
        <w:rPr>
          <w:sz w:val="28"/>
        </w:rPr>
      </w:pPr>
      <w:r>
        <w:rPr>
          <w:sz w:val="28"/>
        </w:rPr>
        <w:t>Air Fare attributes like Date,Month,Duration,Total Stops etc play a big role in influencing the used Flight</w:t>
      </w:r>
      <w:r>
        <w:rPr>
          <w:spacing w:val="-5"/>
          <w:sz w:val="28"/>
        </w:rPr>
        <w:t xml:space="preserve"> </w:t>
      </w:r>
      <w:r>
        <w:rPr>
          <w:sz w:val="28"/>
        </w:rPr>
        <w:t>price.</w:t>
      </w:r>
    </w:p>
    <w:p>
      <w:pPr>
        <w:pStyle w:val="12"/>
        <w:numPr>
          <w:ilvl w:val="0"/>
          <w:numId w:val="5"/>
        </w:numPr>
        <w:tabs>
          <w:tab w:val="left" w:pos="481"/>
        </w:tabs>
        <w:spacing w:before="162" w:after="0" w:line="256" w:lineRule="auto"/>
        <w:ind w:left="300" w:right="1269" w:firstLine="0"/>
        <w:jc w:val="left"/>
        <w:rPr>
          <w:sz w:val="28"/>
        </w:rPr>
      </w:pPr>
      <w:r>
        <w:rPr>
          <w:sz w:val="28"/>
        </w:rPr>
        <w:t>Airline Brand also has a very important role in determining the used Flight Ticket</w:t>
      </w:r>
      <w:r>
        <w:rPr>
          <w:spacing w:val="1"/>
          <w:sz w:val="28"/>
        </w:rPr>
        <w:t xml:space="preserve"> </w:t>
      </w:r>
      <w:r>
        <w:rPr>
          <w:sz w:val="28"/>
        </w:rPr>
        <w:t>price.</w:t>
      </w:r>
    </w:p>
    <w:p>
      <w:pPr>
        <w:pStyle w:val="12"/>
        <w:numPr>
          <w:ilvl w:val="0"/>
          <w:numId w:val="5"/>
        </w:numPr>
        <w:tabs>
          <w:tab w:val="left" w:pos="479"/>
        </w:tabs>
        <w:spacing w:before="163" w:after="0" w:line="376" w:lineRule="auto"/>
        <w:ind w:left="300" w:right="2015" w:firstLine="0"/>
        <w:jc w:val="left"/>
        <w:rPr>
          <w:sz w:val="28"/>
        </w:rPr>
      </w:pPr>
      <w:r>
        <w:rPr>
          <w:sz w:val="28"/>
        </w:rPr>
        <w:t>Various plots like Barplots,Countplots and Lineplots helped in visualising the Feature-label relationships which</w:t>
      </w:r>
      <w:r>
        <w:rPr>
          <w:spacing w:val="-23"/>
          <w:sz w:val="28"/>
        </w:rPr>
        <w:t xml:space="preserve"> </w:t>
      </w:r>
      <w:r>
        <w:rPr>
          <w:sz w:val="28"/>
        </w:rPr>
        <w:t>corroborated</w:t>
      </w:r>
    </w:p>
    <w:p>
      <w:pPr>
        <w:pStyle w:val="10"/>
        <w:spacing w:before="2" w:line="256" w:lineRule="auto"/>
        <w:ind w:left="300" w:right="1158"/>
      </w:pPr>
      <w:r>
        <w:t>the importance of Air Fare features and attributes for estimating Flight Ticket Prices.</w:t>
      </w:r>
    </w:p>
    <w:p>
      <w:pPr>
        <w:pStyle w:val="12"/>
        <w:numPr>
          <w:ilvl w:val="0"/>
          <w:numId w:val="5"/>
        </w:numPr>
        <w:tabs>
          <w:tab w:val="left" w:pos="479"/>
        </w:tabs>
        <w:spacing w:before="164" w:after="0" w:line="259" w:lineRule="auto"/>
        <w:ind w:left="300" w:right="807" w:firstLine="0"/>
        <w:jc w:val="left"/>
        <w:rPr>
          <w:sz w:val="28"/>
        </w:rPr>
      </w:pPr>
      <w:r>
        <w:rPr>
          <w:sz w:val="28"/>
        </w:rPr>
        <w:t>Due to the Training dataset being very small, only very small amount of the outliers was removed to ensure proper training of the</w:t>
      </w:r>
      <w:r>
        <w:rPr>
          <w:spacing w:val="-25"/>
          <w:sz w:val="28"/>
        </w:rPr>
        <w:t xml:space="preserve"> </w:t>
      </w:r>
      <w:r>
        <w:rPr>
          <w:sz w:val="28"/>
        </w:rPr>
        <w:t>models.</w:t>
      </w:r>
    </w:p>
    <w:p>
      <w:pPr>
        <w:pStyle w:val="12"/>
        <w:numPr>
          <w:ilvl w:val="0"/>
          <w:numId w:val="5"/>
        </w:numPr>
        <w:tabs>
          <w:tab w:val="left" w:pos="479"/>
        </w:tabs>
        <w:spacing w:before="159" w:after="0" w:line="259" w:lineRule="auto"/>
        <w:ind w:left="300" w:right="873" w:firstLine="0"/>
        <w:jc w:val="left"/>
        <w:rPr>
          <w:sz w:val="28"/>
        </w:rPr>
      </w:pPr>
      <w:r>
        <w:rPr>
          <w:sz w:val="28"/>
        </w:rPr>
        <w:t>Therefore, Random Forest Regressor, which uses averaging to improve the predictive accuracy and controls over-fitting. performed well despite having to work on small dataset and produced good predictions that can be understood</w:t>
      </w:r>
      <w:r>
        <w:rPr>
          <w:spacing w:val="-9"/>
          <w:sz w:val="28"/>
        </w:rPr>
        <w:t xml:space="preserve"> </w:t>
      </w:r>
      <w:r>
        <w:rPr>
          <w:sz w:val="28"/>
        </w:rPr>
        <w:t>easily.</w:t>
      </w:r>
    </w:p>
    <w:p>
      <w:pPr>
        <w:pStyle w:val="10"/>
        <w:spacing w:before="2"/>
        <w:rPr>
          <w:sz w:val="44"/>
        </w:rPr>
      </w:pPr>
    </w:p>
    <w:p>
      <w:pPr>
        <w:pStyle w:val="6"/>
        <w:spacing w:line="360" w:lineRule="auto"/>
        <w:ind w:right="1714"/>
        <w:rPr>
          <w:u w:val="none"/>
        </w:rPr>
      </w:pPr>
      <w:r>
        <w:rPr>
          <w:u w:val="thick"/>
        </w:rPr>
        <w:t>Learning Outcomes of the Study in respect of Data</w:t>
      </w:r>
      <w:r>
        <w:rPr>
          <w:u w:val="none"/>
        </w:rPr>
        <w:t xml:space="preserve"> </w:t>
      </w:r>
      <w:r>
        <w:rPr>
          <w:u w:val="thick"/>
        </w:rPr>
        <w:t>Science</w:t>
      </w:r>
    </w:p>
    <w:p>
      <w:pPr>
        <w:pStyle w:val="10"/>
        <w:spacing w:before="7" w:line="376" w:lineRule="auto"/>
        <w:ind w:left="300" w:right="2138"/>
      </w:pPr>
      <w:r>
        <w:t>Data cleaning was a very important step in removing plenty of anomalous data from the huge dataset that was provided.</w:t>
      </w:r>
    </w:p>
    <w:p>
      <w:pPr>
        <w:pStyle w:val="10"/>
        <w:spacing w:before="4" w:line="379" w:lineRule="auto"/>
        <w:ind w:left="300" w:right="2282"/>
        <w:jc w:val="both"/>
      </w:pPr>
      <w:r>
        <w:t>Visualising data helped identify outliers and the relationships between target and feature columns as well as analysing the strength of correlation that exists between them.</w:t>
      </w:r>
    </w:p>
    <w:p>
      <w:pPr>
        <w:spacing w:after="0" w:line="379" w:lineRule="auto"/>
        <w:jc w:val="both"/>
        <w:sectPr>
          <w:pgSz w:w="11920" w:h="16850"/>
          <w:pgMar w:top="134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pPr>
    </w:p>
    <w:p>
      <w:pPr>
        <w:pStyle w:val="10"/>
        <w:spacing w:before="3"/>
        <w:rPr>
          <w:sz w:val="20"/>
        </w:rPr>
      </w:pPr>
    </w:p>
    <w:p>
      <w:pPr>
        <w:pStyle w:val="6"/>
        <w:spacing w:before="89"/>
        <w:rPr>
          <w:u w:val="none"/>
        </w:rPr>
      </w:pPr>
      <w:r>
        <w:rPr>
          <w:u w:val="none"/>
        </w:rPr>
        <w:t>Limitations of this work and Scope for Future Work</w:t>
      </w:r>
    </w:p>
    <w:p>
      <w:pPr>
        <w:pStyle w:val="10"/>
        <w:spacing w:before="192"/>
        <w:ind w:left="300"/>
      </w:pPr>
      <w:r>
        <w:t>A small dataset to work with posed a challenge in building highly</w:t>
      </w:r>
    </w:p>
    <w:p>
      <w:pPr>
        <w:pStyle w:val="10"/>
        <w:spacing w:before="185" w:line="259" w:lineRule="auto"/>
        <w:ind w:left="300" w:right="1079"/>
      </w:pPr>
      <w:r>
        <w:t>accurate models. This project also relied heavily on historical data and was unable to account for various other factors that influence demand and ticket pricing like pandemic status affecting demand, government regulations on air travel, shifting in routes, weather conditions, etc.</w:t>
      </w:r>
    </w:p>
    <w:p>
      <w:pPr>
        <w:pStyle w:val="10"/>
        <w:spacing w:before="157" w:line="259" w:lineRule="auto"/>
        <w:ind w:left="300" w:right="908"/>
      </w:pPr>
      <w:r>
        <w:t>Most airline companies also do no publicly make available their ticket pricing strategies, which makes gathering price and air fare related data sets using web scraping the only means to build a dataset for building predicting models.</w:t>
      </w:r>
    </w:p>
    <w:p>
      <w:pPr>
        <w:pStyle w:val="10"/>
        <w:spacing w:before="162" w:line="254" w:lineRule="auto"/>
        <w:ind w:left="300" w:right="892"/>
      </w:pPr>
      <w:r>
        <w:t>Availability of more features and a larger dataset would help build better models.</w:t>
      </w:r>
    </w:p>
    <w:sectPr>
      <w:pgSz w:w="11920" w:h="16850"/>
      <w:pgMar w:top="1600" w:right="680" w:bottom="280" w:left="11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300" w:hanging="180"/>
      </w:pPr>
      <w:rPr>
        <w:rFonts w:hint="default" w:ascii="Arial" w:hAnsi="Arial" w:eastAsia="Arial" w:cs="Arial"/>
        <w:w w:val="100"/>
        <w:sz w:val="28"/>
        <w:szCs w:val="28"/>
        <w:lang w:val="en-US" w:eastAsia="en-US" w:bidi="ar-SA"/>
      </w:rPr>
    </w:lvl>
    <w:lvl w:ilvl="1" w:tentative="0">
      <w:start w:val="0"/>
      <w:numFmt w:val="bullet"/>
      <w:lvlText w:val="•"/>
      <w:lvlJc w:val="left"/>
      <w:pPr>
        <w:ind w:left="1279" w:hanging="180"/>
      </w:pPr>
      <w:rPr>
        <w:rFonts w:hint="default"/>
        <w:lang w:val="en-US" w:eastAsia="en-US" w:bidi="ar-SA"/>
      </w:rPr>
    </w:lvl>
    <w:lvl w:ilvl="2" w:tentative="0">
      <w:start w:val="0"/>
      <w:numFmt w:val="bullet"/>
      <w:lvlText w:val="•"/>
      <w:lvlJc w:val="left"/>
      <w:pPr>
        <w:ind w:left="2258" w:hanging="180"/>
      </w:pPr>
      <w:rPr>
        <w:rFonts w:hint="default"/>
        <w:lang w:val="en-US" w:eastAsia="en-US" w:bidi="ar-SA"/>
      </w:rPr>
    </w:lvl>
    <w:lvl w:ilvl="3" w:tentative="0">
      <w:start w:val="0"/>
      <w:numFmt w:val="bullet"/>
      <w:lvlText w:val="•"/>
      <w:lvlJc w:val="left"/>
      <w:pPr>
        <w:ind w:left="3237" w:hanging="180"/>
      </w:pPr>
      <w:rPr>
        <w:rFonts w:hint="default"/>
        <w:lang w:val="en-US" w:eastAsia="en-US" w:bidi="ar-SA"/>
      </w:rPr>
    </w:lvl>
    <w:lvl w:ilvl="4" w:tentative="0">
      <w:start w:val="0"/>
      <w:numFmt w:val="bullet"/>
      <w:lvlText w:val="•"/>
      <w:lvlJc w:val="left"/>
      <w:pPr>
        <w:ind w:left="4216" w:hanging="180"/>
      </w:pPr>
      <w:rPr>
        <w:rFonts w:hint="default"/>
        <w:lang w:val="en-US" w:eastAsia="en-US" w:bidi="ar-SA"/>
      </w:rPr>
    </w:lvl>
    <w:lvl w:ilvl="5" w:tentative="0">
      <w:start w:val="0"/>
      <w:numFmt w:val="bullet"/>
      <w:lvlText w:val="•"/>
      <w:lvlJc w:val="left"/>
      <w:pPr>
        <w:ind w:left="5195" w:hanging="180"/>
      </w:pPr>
      <w:rPr>
        <w:rFonts w:hint="default"/>
        <w:lang w:val="en-US" w:eastAsia="en-US" w:bidi="ar-SA"/>
      </w:rPr>
    </w:lvl>
    <w:lvl w:ilvl="6" w:tentative="0">
      <w:start w:val="0"/>
      <w:numFmt w:val="bullet"/>
      <w:lvlText w:val="•"/>
      <w:lvlJc w:val="left"/>
      <w:pPr>
        <w:ind w:left="6174" w:hanging="180"/>
      </w:pPr>
      <w:rPr>
        <w:rFonts w:hint="default"/>
        <w:lang w:val="en-US" w:eastAsia="en-US" w:bidi="ar-SA"/>
      </w:rPr>
    </w:lvl>
    <w:lvl w:ilvl="7" w:tentative="0">
      <w:start w:val="0"/>
      <w:numFmt w:val="bullet"/>
      <w:lvlText w:val="•"/>
      <w:lvlJc w:val="left"/>
      <w:pPr>
        <w:ind w:left="7153" w:hanging="180"/>
      </w:pPr>
      <w:rPr>
        <w:rFonts w:hint="default"/>
        <w:lang w:val="en-US" w:eastAsia="en-US" w:bidi="ar-SA"/>
      </w:rPr>
    </w:lvl>
    <w:lvl w:ilvl="8" w:tentative="0">
      <w:start w:val="0"/>
      <w:numFmt w:val="bullet"/>
      <w:lvlText w:val="•"/>
      <w:lvlJc w:val="left"/>
      <w:pPr>
        <w:ind w:left="8132" w:hanging="180"/>
      </w:pPr>
      <w:rPr>
        <w:rFonts w:hint="default"/>
        <w:lang w:val="en-US" w:eastAsia="en-US" w:bidi="ar-SA"/>
      </w:rPr>
    </w:lvl>
  </w:abstractNum>
  <w:abstractNum w:abstractNumId="1">
    <w:nsid w:val="BF205925"/>
    <w:multiLevelType w:val="multilevel"/>
    <w:tmpl w:val="BF205925"/>
    <w:lvl w:ilvl="0" w:tentative="0">
      <w:start w:val="0"/>
      <w:numFmt w:val="bullet"/>
      <w:lvlText w:val="o"/>
      <w:lvlJc w:val="left"/>
      <w:pPr>
        <w:ind w:left="1015" w:hanging="360"/>
      </w:pPr>
      <w:rPr>
        <w:rFonts w:hint="default" w:ascii="Courier New" w:hAnsi="Courier New" w:eastAsia="Courier New" w:cs="Courier New"/>
        <w:w w:val="100"/>
        <w:sz w:val="28"/>
        <w:szCs w:val="28"/>
        <w:lang w:val="en-US" w:eastAsia="en-US" w:bidi="ar-SA"/>
      </w:rPr>
    </w:lvl>
    <w:lvl w:ilvl="1" w:tentative="0">
      <w:start w:val="0"/>
      <w:numFmt w:val="bullet"/>
      <w:lvlText w:val=""/>
      <w:lvlJc w:val="left"/>
      <w:pPr>
        <w:ind w:left="1402" w:hanging="360"/>
      </w:pPr>
      <w:rPr>
        <w:rFonts w:hint="default" w:ascii="Symbol" w:hAnsi="Symbol" w:eastAsia="Symbol" w:cs="Symbol"/>
        <w:w w:val="100"/>
        <w:sz w:val="28"/>
        <w:szCs w:val="28"/>
        <w:lang w:val="en-US" w:eastAsia="en-US" w:bidi="ar-SA"/>
      </w:rPr>
    </w:lvl>
    <w:lvl w:ilvl="2" w:tentative="0">
      <w:start w:val="0"/>
      <w:numFmt w:val="bullet"/>
      <w:lvlText w:val=""/>
      <w:lvlJc w:val="left"/>
      <w:pPr>
        <w:ind w:left="1740" w:hanging="360"/>
      </w:pPr>
      <w:rPr>
        <w:rFonts w:hint="default" w:ascii="Symbol" w:hAnsi="Symbol" w:eastAsia="Symbol" w:cs="Symbol"/>
        <w:w w:val="100"/>
        <w:sz w:val="28"/>
        <w:szCs w:val="28"/>
        <w:lang w:val="en-US" w:eastAsia="en-US" w:bidi="ar-SA"/>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827" w:hanging="360"/>
      </w:pPr>
      <w:rPr>
        <w:rFonts w:hint="default"/>
        <w:lang w:val="en-US" w:eastAsia="en-US" w:bidi="ar-SA"/>
      </w:rPr>
    </w:lvl>
    <w:lvl w:ilvl="5" w:tentative="0">
      <w:start w:val="0"/>
      <w:numFmt w:val="bullet"/>
      <w:lvlText w:val="•"/>
      <w:lvlJc w:val="left"/>
      <w:pPr>
        <w:ind w:left="4871" w:hanging="360"/>
      </w:pPr>
      <w:rPr>
        <w:rFonts w:hint="default"/>
        <w:lang w:val="en-US" w:eastAsia="en-US" w:bidi="ar-SA"/>
      </w:rPr>
    </w:lvl>
    <w:lvl w:ilvl="6" w:tentative="0">
      <w:start w:val="0"/>
      <w:numFmt w:val="bullet"/>
      <w:lvlText w:val="•"/>
      <w:lvlJc w:val="left"/>
      <w:pPr>
        <w:ind w:left="5915" w:hanging="360"/>
      </w:pPr>
      <w:rPr>
        <w:rFonts w:hint="default"/>
        <w:lang w:val="en-US" w:eastAsia="en-US" w:bidi="ar-SA"/>
      </w:rPr>
    </w:lvl>
    <w:lvl w:ilvl="7" w:tentative="0">
      <w:start w:val="0"/>
      <w:numFmt w:val="bullet"/>
      <w:lvlText w:val="•"/>
      <w:lvlJc w:val="left"/>
      <w:pPr>
        <w:ind w:left="6959" w:hanging="360"/>
      </w:pPr>
      <w:rPr>
        <w:rFonts w:hint="default"/>
        <w:lang w:val="en-US" w:eastAsia="en-US" w:bidi="ar-SA"/>
      </w:rPr>
    </w:lvl>
    <w:lvl w:ilvl="8" w:tentative="0">
      <w:start w:val="0"/>
      <w:numFmt w:val="bullet"/>
      <w:lvlText w:val="•"/>
      <w:lvlJc w:val="left"/>
      <w:pPr>
        <w:ind w:left="8003" w:hanging="360"/>
      </w:pPr>
      <w:rPr>
        <w:rFonts w:hint="default"/>
        <w:lang w:val="en-US" w:eastAsia="en-US" w:bidi="ar-SA"/>
      </w:rPr>
    </w:lvl>
  </w:abstractNum>
  <w:abstractNum w:abstractNumId="2">
    <w:nsid w:val="CF092B84"/>
    <w:multiLevelType w:val="multilevel"/>
    <w:tmpl w:val="CF092B84"/>
    <w:lvl w:ilvl="0" w:tentative="0">
      <w:start w:val="0"/>
      <w:numFmt w:val="bullet"/>
      <w:lvlText w:val=""/>
      <w:lvlJc w:val="left"/>
      <w:pPr>
        <w:ind w:left="1380" w:hanging="360"/>
      </w:pPr>
      <w:rPr>
        <w:rFonts w:hint="default" w:ascii="Symbol" w:hAnsi="Symbol" w:eastAsia="Symbol" w:cs="Symbol"/>
        <w:w w:val="100"/>
        <w:sz w:val="28"/>
        <w:szCs w:val="28"/>
        <w:lang w:val="en-US" w:eastAsia="en-US" w:bidi="ar-SA"/>
      </w:rPr>
    </w:lvl>
    <w:lvl w:ilvl="1" w:tentative="0">
      <w:start w:val="0"/>
      <w:numFmt w:val="bullet"/>
      <w:lvlText w:val="•"/>
      <w:lvlJc w:val="left"/>
      <w:pPr>
        <w:ind w:left="2251" w:hanging="360"/>
      </w:pPr>
      <w:rPr>
        <w:rFonts w:hint="default"/>
        <w:lang w:val="en-US" w:eastAsia="en-US" w:bidi="ar-SA"/>
      </w:rPr>
    </w:lvl>
    <w:lvl w:ilvl="2" w:tentative="0">
      <w:start w:val="0"/>
      <w:numFmt w:val="bullet"/>
      <w:lvlText w:val="•"/>
      <w:lvlJc w:val="left"/>
      <w:pPr>
        <w:ind w:left="3122" w:hanging="360"/>
      </w:pPr>
      <w:rPr>
        <w:rFonts w:hint="default"/>
        <w:lang w:val="en-US" w:eastAsia="en-US" w:bidi="ar-SA"/>
      </w:rPr>
    </w:lvl>
    <w:lvl w:ilvl="3" w:tentative="0">
      <w:start w:val="0"/>
      <w:numFmt w:val="bullet"/>
      <w:lvlText w:val="•"/>
      <w:lvlJc w:val="left"/>
      <w:pPr>
        <w:ind w:left="3993" w:hanging="360"/>
      </w:pPr>
      <w:rPr>
        <w:rFonts w:hint="default"/>
        <w:lang w:val="en-US" w:eastAsia="en-US" w:bidi="ar-SA"/>
      </w:rPr>
    </w:lvl>
    <w:lvl w:ilvl="4" w:tentative="0">
      <w:start w:val="0"/>
      <w:numFmt w:val="bullet"/>
      <w:lvlText w:val="•"/>
      <w:lvlJc w:val="left"/>
      <w:pPr>
        <w:ind w:left="4864" w:hanging="360"/>
      </w:pPr>
      <w:rPr>
        <w:rFonts w:hint="default"/>
        <w:lang w:val="en-US" w:eastAsia="en-US" w:bidi="ar-SA"/>
      </w:rPr>
    </w:lvl>
    <w:lvl w:ilvl="5" w:tentative="0">
      <w:start w:val="0"/>
      <w:numFmt w:val="bullet"/>
      <w:lvlText w:val="•"/>
      <w:lvlJc w:val="left"/>
      <w:pPr>
        <w:ind w:left="5735" w:hanging="360"/>
      </w:pPr>
      <w:rPr>
        <w:rFonts w:hint="default"/>
        <w:lang w:val="en-US" w:eastAsia="en-US" w:bidi="ar-SA"/>
      </w:rPr>
    </w:lvl>
    <w:lvl w:ilvl="6" w:tentative="0">
      <w:start w:val="0"/>
      <w:numFmt w:val="bullet"/>
      <w:lvlText w:val="•"/>
      <w:lvlJc w:val="left"/>
      <w:pPr>
        <w:ind w:left="6606" w:hanging="360"/>
      </w:pPr>
      <w:rPr>
        <w:rFonts w:hint="default"/>
        <w:lang w:val="en-US" w:eastAsia="en-US" w:bidi="ar-SA"/>
      </w:rPr>
    </w:lvl>
    <w:lvl w:ilvl="7" w:tentative="0">
      <w:start w:val="0"/>
      <w:numFmt w:val="bullet"/>
      <w:lvlText w:val="•"/>
      <w:lvlJc w:val="left"/>
      <w:pPr>
        <w:ind w:left="7477" w:hanging="360"/>
      </w:pPr>
      <w:rPr>
        <w:rFonts w:hint="default"/>
        <w:lang w:val="en-US" w:eastAsia="en-US" w:bidi="ar-SA"/>
      </w:rPr>
    </w:lvl>
    <w:lvl w:ilvl="8" w:tentative="0">
      <w:start w:val="0"/>
      <w:numFmt w:val="bullet"/>
      <w:lvlText w:val="•"/>
      <w:lvlJc w:val="left"/>
      <w:pPr>
        <w:ind w:left="8348" w:hanging="360"/>
      </w:pPr>
      <w:rPr>
        <w:rFonts w:hint="default"/>
        <w:lang w:val="en-US" w:eastAsia="en-US" w:bidi="ar-SA"/>
      </w:rPr>
    </w:lvl>
  </w:abstractNum>
  <w:abstractNum w:abstractNumId="3">
    <w:nsid w:val="0053208E"/>
    <w:multiLevelType w:val="multilevel"/>
    <w:tmpl w:val="0053208E"/>
    <w:lvl w:ilvl="0" w:tentative="0">
      <w:start w:val="0"/>
      <w:numFmt w:val="bullet"/>
      <w:lvlText w:val=""/>
      <w:lvlJc w:val="left"/>
      <w:pPr>
        <w:ind w:left="1740" w:hanging="360"/>
      </w:pPr>
      <w:rPr>
        <w:rFonts w:hint="default" w:ascii="Symbol" w:hAnsi="Symbol" w:eastAsia="Symbol" w:cs="Symbol"/>
        <w:w w:val="100"/>
        <w:sz w:val="28"/>
        <w:szCs w:val="28"/>
        <w:lang w:val="en-US" w:eastAsia="en-US" w:bidi="ar-SA"/>
      </w:rPr>
    </w:lvl>
    <w:lvl w:ilvl="1" w:tentative="0">
      <w:start w:val="0"/>
      <w:numFmt w:val="bullet"/>
      <w:lvlText w:val="•"/>
      <w:lvlJc w:val="left"/>
      <w:pPr>
        <w:ind w:left="2575" w:hanging="360"/>
      </w:pPr>
      <w:rPr>
        <w:rFonts w:hint="default"/>
        <w:lang w:val="en-US" w:eastAsia="en-US" w:bidi="ar-SA"/>
      </w:rPr>
    </w:lvl>
    <w:lvl w:ilvl="2" w:tentative="0">
      <w:start w:val="0"/>
      <w:numFmt w:val="bullet"/>
      <w:lvlText w:val="•"/>
      <w:lvlJc w:val="left"/>
      <w:pPr>
        <w:ind w:left="3410" w:hanging="360"/>
      </w:pPr>
      <w:rPr>
        <w:rFonts w:hint="default"/>
        <w:lang w:val="en-US" w:eastAsia="en-US" w:bidi="ar-SA"/>
      </w:rPr>
    </w:lvl>
    <w:lvl w:ilvl="3" w:tentative="0">
      <w:start w:val="0"/>
      <w:numFmt w:val="bullet"/>
      <w:lvlText w:val="•"/>
      <w:lvlJc w:val="left"/>
      <w:pPr>
        <w:ind w:left="4245" w:hanging="360"/>
      </w:pPr>
      <w:rPr>
        <w:rFonts w:hint="default"/>
        <w:lang w:val="en-US" w:eastAsia="en-US" w:bidi="ar-SA"/>
      </w:rPr>
    </w:lvl>
    <w:lvl w:ilvl="4" w:tentative="0">
      <w:start w:val="0"/>
      <w:numFmt w:val="bullet"/>
      <w:lvlText w:val="•"/>
      <w:lvlJc w:val="left"/>
      <w:pPr>
        <w:ind w:left="5080" w:hanging="360"/>
      </w:pPr>
      <w:rPr>
        <w:rFonts w:hint="default"/>
        <w:lang w:val="en-US" w:eastAsia="en-US" w:bidi="ar-SA"/>
      </w:rPr>
    </w:lvl>
    <w:lvl w:ilvl="5" w:tentative="0">
      <w:start w:val="0"/>
      <w:numFmt w:val="bullet"/>
      <w:lvlText w:val="•"/>
      <w:lvlJc w:val="left"/>
      <w:pPr>
        <w:ind w:left="5915" w:hanging="360"/>
      </w:pPr>
      <w:rPr>
        <w:rFonts w:hint="default"/>
        <w:lang w:val="en-US" w:eastAsia="en-US" w:bidi="ar-SA"/>
      </w:rPr>
    </w:lvl>
    <w:lvl w:ilvl="6" w:tentative="0">
      <w:start w:val="0"/>
      <w:numFmt w:val="bullet"/>
      <w:lvlText w:val="•"/>
      <w:lvlJc w:val="left"/>
      <w:pPr>
        <w:ind w:left="6750" w:hanging="360"/>
      </w:pPr>
      <w:rPr>
        <w:rFonts w:hint="default"/>
        <w:lang w:val="en-US" w:eastAsia="en-US" w:bidi="ar-SA"/>
      </w:rPr>
    </w:lvl>
    <w:lvl w:ilvl="7" w:tentative="0">
      <w:start w:val="0"/>
      <w:numFmt w:val="bullet"/>
      <w:lvlText w:val="•"/>
      <w:lvlJc w:val="left"/>
      <w:pPr>
        <w:ind w:left="7585" w:hanging="360"/>
      </w:pPr>
      <w:rPr>
        <w:rFonts w:hint="default"/>
        <w:lang w:val="en-US" w:eastAsia="en-US" w:bidi="ar-SA"/>
      </w:rPr>
    </w:lvl>
    <w:lvl w:ilvl="8" w:tentative="0">
      <w:start w:val="0"/>
      <w:numFmt w:val="bullet"/>
      <w:lvlText w:val="•"/>
      <w:lvlJc w:val="left"/>
      <w:pPr>
        <w:ind w:left="8420" w:hanging="360"/>
      </w:pPr>
      <w:rPr>
        <w:rFonts w:hint="default"/>
        <w:lang w:val="en-US" w:eastAsia="en-US" w:bidi="ar-SA"/>
      </w:rPr>
    </w:lvl>
  </w:abstractNum>
  <w:abstractNum w:abstractNumId="4">
    <w:nsid w:val="59ADCABA"/>
    <w:multiLevelType w:val="multilevel"/>
    <w:tmpl w:val="59ADCABA"/>
    <w:lvl w:ilvl="0" w:tentative="0">
      <w:start w:val="0"/>
      <w:numFmt w:val="bullet"/>
      <w:lvlText w:val=""/>
      <w:lvlJc w:val="left"/>
      <w:pPr>
        <w:ind w:left="1020" w:hanging="360"/>
      </w:pPr>
      <w:rPr>
        <w:rFonts w:hint="default" w:ascii="Symbol" w:hAnsi="Symbol" w:eastAsia="Symbol" w:cs="Symbol"/>
        <w:w w:val="100"/>
        <w:sz w:val="28"/>
        <w:szCs w:val="28"/>
        <w:lang w:val="en-US" w:eastAsia="en-US" w:bidi="ar-SA"/>
      </w:rPr>
    </w:lvl>
    <w:lvl w:ilvl="1" w:tentative="0">
      <w:start w:val="0"/>
      <w:numFmt w:val="bullet"/>
      <w:lvlText w:val="o"/>
      <w:lvlJc w:val="left"/>
      <w:pPr>
        <w:ind w:left="1740" w:hanging="360"/>
      </w:pPr>
      <w:rPr>
        <w:rFonts w:hint="default" w:ascii="Courier New" w:hAnsi="Courier New" w:eastAsia="Courier New" w:cs="Courier New"/>
        <w:w w:val="100"/>
        <w:sz w:val="28"/>
        <w:szCs w:val="28"/>
        <w:lang w:val="en-US" w:eastAsia="en-US" w:bidi="ar-SA"/>
      </w:rPr>
    </w:lvl>
    <w:lvl w:ilvl="2" w:tentative="0">
      <w:start w:val="0"/>
      <w:numFmt w:val="bullet"/>
      <w:lvlText w:val="•"/>
      <w:lvlJc w:val="left"/>
      <w:pPr>
        <w:ind w:left="2667" w:hanging="360"/>
      </w:pPr>
      <w:rPr>
        <w:rFonts w:hint="default"/>
        <w:lang w:val="en-US" w:eastAsia="en-US" w:bidi="ar-SA"/>
      </w:rPr>
    </w:lvl>
    <w:lvl w:ilvl="3" w:tentative="0">
      <w:start w:val="0"/>
      <w:numFmt w:val="bullet"/>
      <w:lvlText w:val="•"/>
      <w:lvlJc w:val="left"/>
      <w:pPr>
        <w:ind w:left="3595" w:hanging="360"/>
      </w:pPr>
      <w:rPr>
        <w:rFonts w:hint="default"/>
        <w:lang w:val="en-US" w:eastAsia="en-US" w:bidi="ar-SA"/>
      </w:rPr>
    </w:lvl>
    <w:lvl w:ilvl="4" w:tentative="0">
      <w:start w:val="0"/>
      <w:numFmt w:val="bullet"/>
      <w:lvlText w:val="•"/>
      <w:lvlJc w:val="left"/>
      <w:pPr>
        <w:ind w:left="4523" w:hanging="360"/>
      </w:pPr>
      <w:rPr>
        <w:rFonts w:hint="default"/>
        <w:lang w:val="en-US" w:eastAsia="en-US" w:bidi="ar-SA"/>
      </w:rPr>
    </w:lvl>
    <w:lvl w:ilvl="5" w:tentative="0">
      <w:start w:val="0"/>
      <w:numFmt w:val="bullet"/>
      <w:lvlText w:val="•"/>
      <w:lvlJc w:val="left"/>
      <w:pPr>
        <w:ind w:left="5451" w:hanging="360"/>
      </w:pPr>
      <w:rPr>
        <w:rFonts w:hint="default"/>
        <w:lang w:val="en-US" w:eastAsia="en-US" w:bidi="ar-SA"/>
      </w:rPr>
    </w:lvl>
    <w:lvl w:ilvl="6" w:tentative="0">
      <w:start w:val="0"/>
      <w:numFmt w:val="bullet"/>
      <w:lvlText w:val="•"/>
      <w:lvlJc w:val="left"/>
      <w:pPr>
        <w:ind w:left="6379" w:hanging="360"/>
      </w:pPr>
      <w:rPr>
        <w:rFonts w:hint="default"/>
        <w:lang w:val="en-US" w:eastAsia="en-US" w:bidi="ar-SA"/>
      </w:rPr>
    </w:lvl>
    <w:lvl w:ilvl="7" w:tentative="0">
      <w:start w:val="0"/>
      <w:numFmt w:val="bullet"/>
      <w:lvlText w:val="•"/>
      <w:lvlJc w:val="left"/>
      <w:pPr>
        <w:ind w:left="7307" w:hanging="360"/>
      </w:pPr>
      <w:rPr>
        <w:rFonts w:hint="default"/>
        <w:lang w:val="en-US" w:eastAsia="en-US" w:bidi="ar-SA"/>
      </w:rPr>
    </w:lvl>
    <w:lvl w:ilvl="8" w:tentative="0">
      <w:start w:val="0"/>
      <w:numFmt w:val="bullet"/>
      <w:lvlText w:val="•"/>
      <w:lvlJc w:val="left"/>
      <w:pPr>
        <w:ind w:left="8235" w:hanging="360"/>
      </w:pPr>
      <w:rPr>
        <w:rFonts w:hint="default"/>
        <w:lang w:val="en-US" w:eastAsia="en-US" w:bidi="ar-SA"/>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2"/>
  </w:compat>
  <w:rsids>
    <w:rsidRoot w:val="00000000"/>
    <w:rsid w:val="534852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59"/>
      <w:ind w:left="1148" w:right="1366"/>
      <w:jc w:val="center"/>
      <w:outlineLvl w:val="1"/>
    </w:pPr>
    <w:rPr>
      <w:rFonts w:ascii="Arial" w:hAnsi="Arial" w:eastAsia="Arial" w:cs="Arial"/>
      <w:b/>
      <w:bCs/>
      <w:sz w:val="40"/>
      <w:szCs w:val="40"/>
      <w:lang w:val="en-US" w:eastAsia="en-US" w:bidi="ar-SA"/>
    </w:rPr>
  </w:style>
  <w:style w:type="paragraph" w:styleId="3">
    <w:name w:val="heading 2"/>
    <w:basedOn w:val="1"/>
    <w:next w:val="1"/>
    <w:qFormat/>
    <w:uiPriority w:val="1"/>
    <w:pPr>
      <w:spacing w:before="76"/>
      <w:ind w:left="300"/>
      <w:outlineLvl w:val="2"/>
    </w:pPr>
    <w:rPr>
      <w:rFonts w:ascii="Arial" w:hAnsi="Arial" w:eastAsia="Arial" w:cs="Arial"/>
      <w:b/>
      <w:bCs/>
      <w:sz w:val="36"/>
      <w:szCs w:val="36"/>
      <w:lang w:val="en-US" w:eastAsia="en-US" w:bidi="ar-SA"/>
    </w:rPr>
  </w:style>
  <w:style w:type="paragraph" w:styleId="4">
    <w:name w:val="heading 3"/>
    <w:basedOn w:val="1"/>
    <w:next w:val="1"/>
    <w:qFormat/>
    <w:uiPriority w:val="1"/>
    <w:pPr>
      <w:ind w:left="300"/>
      <w:outlineLvl w:val="3"/>
    </w:pPr>
    <w:rPr>
      <w:rFonts w:ascii="Arial" w:hAnsi="Arial" w:eastAsia="Arial" w:cs="Arial"/>
      <w:sz w:val="36"/>
      <w:szCs w:val="36"/>
      <w:lang w:val="en-US" w:eastAsia="en-US" w:bidi="ar-SA"/>
    </w:rPr>
  </w:style>
  <w:style w:type="paragraph" w:styleId="5">
    <w:name w:val="heading 4"/>
    <w:basedOn w:val="1"/>
    <w:next w:val="1"/>
    <w:qFormat/>
    <w:uiPriority w:val="1"/>
    <w:pPr>
      <w:ind w:left="300"/>
      <w:outlineLvl w:val="4"/>
    </w:pPr>
    <w:rPr>
      <w:rFonts w:ascii="Arial" w:hAnsi="Arial" w:eastAsia="Arial" w:cs="Arial"/>
      <w:b/>
      <w:bCs/>
      <w:sz w:val="32"/>
      <w:szCs w:val="32"/>
      <w:lang w:val="en-US" w:eastAsia="en-US" w:bidi="ar-SA"/>
    </w:rPr>
  </w:style>
  <w:style w:type="paragraph" w:styleId="6">
    <w:name w:val="heading 5"/>
    <w:basedOn w:val="1"/>
    <w:next w:val="1"/>
    <w:qFormat/>
    <w:uiPriority w:val="1"/>
    <w:pPr>
      <w:ind w:left="300"/>
      <w:outlineLvl w:val="5"/>
    </w:pPr>
    <w:rPr>
      <w:rFonts w:ascii="Arial" w:hAnsi="Arial" w:eastAsia="Arial" w:cs="Arial"/>
      <w:sz w:val="32"/>
      <w:szCs w:val="32"/>
      <w:u w:val="single" w:color="000000"/>
      <w:lang w:val="en-US" w:eastAsia="en-US" w:bidi="ar-SA"/>
    </w:rPr>
  </w:style>
  <w:style w:type="paragraph" w:styleId="7">
    <w:name w:val="heading 6"/>
    <w:basedOn w:val="1"/>
    <w:next w:val="1"/>
    <w:qFormat/>
    <w:uiPriority w:val="1"/>
    <w:pPr>
      <w:ind w:left="1020"/>
      <w:outlineLvl w:val="6"/>
    </w:pPr>
    <w:rPr>
      <w:rFonts w:ascii="Arial" w:hAnsi="Arial" w:eastAsia="Arial" w:cs="Arial"/>
      <w:b/>
      <w:bCs/>
      <w:sz w:val="28"/>
      <w:szCs w:val="28"/>
      <w:lang w:val="en-US" w:eastAsia="en-US" w:bidi="ar-SA"/>
    </w:rPr>
  </w:style>
  <w:style w:type="character" w:default="1" w:styleId="8">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Arial" w:hAnsi="Arial" w:eastAsia="Arial" w:cs="Arial"/>
      <w:sz w:val="28"/>
      <w:szCs w:val="28"/>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020" w:hanging="360"/>
    </w:pPr>
    <w:rPr>
      <w:rFonts w:ascii="Arial" w:hAnsi="Arial" w:eastAsia="Arial" w:cs="Arial"/>
      <w:lang w:val="en-US" w:eastAsia="en-US" w:bidi="ar-SA"/>
    </w:rPr>
  </w:style>
  <w:style w:type="paragraph" w:customStyle="1" w:styleId="13">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2022-02-07T18:19:00Z</dcterms:created>
  <dc:creator>Vinita Shinkar</dc:creator>
  <cp:lastModifiedBy>Sudhanshu Kumar</cp:lastModifiedBy>
  <dcterms:modified xsi:type="dcterms:W3CDTF">2022-02-07T18:21:43Z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2022-02-06T00:00:00Z</vt:filetime>
  </property>
  <property fmtid="{D5CDD505-2E9C-101B-9397-08002B2CF9AE}" pid="3" name="Creator">
    <vt:lpwstr>Microsoft® Word 2016</vt:lpwstr>
  </property>
  <property fmtid="{D5CDD505-2E9C-101B-9397-08002B2CF9AE}" pid="4" name="LastSaved">
    <vt:filetime>2022-02-07T00:00:00Z</vt:filetime>
  </property>
  <property fmtid="{D5CDD505-2E9C-101B-9397-08002B2CF9AE}" pid="5" name="KSOProductBuildVer">
    <vt:lpwstr>1033-11.2.0.10463</vt:lpwstr>
  </property>
  <property fmtid="{D5CDD505-2E9C-101B-9397-08002B2CF9AE}" pid="6" name="ICV">
    <vt:lpwstr>9BDD86677A4745D490B44E1C1A44EC76</vt:lpwstr>
  </property>
</Properties>
</file>